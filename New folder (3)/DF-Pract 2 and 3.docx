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b/>
          <w:sz w:val="20"/>
        </w:rPr>
      </w:pPr>
      <w:r>
        <w:pict>
          <v:shape id="docshape7" o:spid="_x0000_s1030" style="position:absolute;left:0pt;margin-left:24pt;margin-top:24pt;height:793.95pt;width:547.35pt;mso-position-horizontal-relative:page;mso-position-vertical-relative:page;z-index:-251654144;mso-width-relative:page;mso-height-relative:page;" fillcolor="#000000" filled="t" stroked="f" coordorigin="480,480" coordsize="10947,15879" path="m11338,16298l569,16298,494,16298,494,16270,494,569,480,569,480,16270,480,16298,480,16358,494,16358,569,16358,11338,16358,11338,16298xm11338,16270l569,16270,569,569,509,569,509,16270,509,16284,569,16284,11338,16284,11338,16270xm11338,509l569,509,509,509,509,569,569,569,11338,569,11338,509xm11338,480l569,480,494,480,480,480,480,494,480,569,494,569,494,494,569,494,11338,494,11338,480xm11352,569l11338,569,11338,16270,11338,16284,11352,16284,11352,16270,11352,569xm11352,509l11338,509,11338,569,11352,569,11352,509xm11426,569l11366,569,11366,16270,11366,16298,11338,16298,11338,16358,11366,16358,11426,16358,11426,16358,11426,16270,11426,569xm11426,480l11426,480,11366,480,11338,480,11338,494,11366,494,11366,569,11426,569,11426,480xe">
            <v:path arrowok="t"/>
            <v:fill on="t" focussize="0,0"/>
            <v:stroke on="f"/>
            <v:imagedata o:title=""/>
            <o:lock v:ext="edit"/>
          </v:shape>
        </w:pic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7"/>
        <w:rPr>
          <w:b/>
          <w:sz w:val="15"/>
        </w:rPr>
      </w:pPr>
    </w:p>
    <w:p>
      <w:pPr>
        <w:pStyle w:val="2"/>
        <w:rPr>
          <w:rFonts w:hint="default"/>
          <w:u w:val="none"/>
          <w:lang w:val="en-IN"/>
        </w:rPr>
      </w:pPr>
      <w:r>
        <w:rPr>
          <w:u w:val="single"/>
        </w:rPr>
        <w:t>PRACTICAL</w:t>
      </w:r>
      <w:r>
        <w:rPr>
          <w:b w:val="0"/>
          <w:spacing w:val="71"/>
          <w:u w:val="single"/>
        </w:rPr>
        <w:t xml:space="preserve"> </w:t>
      </w:r>
      <w:r>
        <w:rPr>
          <w:rFonts w:hint="default"/>
          <w:b w:val="0"/>
          <w:spacing w:val="71"/>
          <w:u w:val="single"/>
          <w:lang w:val="en-IN"/>
        </w:rPr>
        <w:t>2</w:t>
      </w:r>
    </w:p>
    <w:p>
      <w:pPr>
        <w:pStyle w:val="6"/>
        <w:spacing w:before="4"/>
        <w:rPr>
          <w:b/>
          <w:sz w:val="20"/>
        </w:rPr>
      </w:pPr>
    </w:p>
    <w:p>
      <w:pPr>
        <w:pStyle w:val="6"/>
        <w:spacing w:before="88"/>
        <w:ind w:left="759"/>
      </w:pPr>
      <w:r>
        <w:t>Aim</w:t>
      </w:r>
      <w:r>
        <w:rPr>
          <w:spacing w:val="-10"/>
        </w:rPr>
        <w:t xml:space="preserve"> </w:t>
      </w:r>
      <w:r>
        <w:t>:</w:t>
      </w:r>
      <w:r>
        <w:rPr>
          <w:spacing w:val="-8"/>
        </w:rPr>
        <w:t xml:space="preserve"> </w:t>
      </w: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Forensic</w:t>
      </w:r>
      <w:r>
        <w:rPr>
          <w:spacing w:val="-9"/>
        </w:rPr>
        <w:t xml:space="preserve"> </w:t>
      </w:r>
      <w:r>
        <w:t>Image</w:t>
      </w:r>
      <w:r>
        <w:rPr>
          <w:spacing w:val="-9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FTK</w:t>
      </w:r>
      <w:r>
        <w:rPr>
          <w:spacing w:val="-9"/>
        </w:rPr>
        <w:t xml:space="preserve"> </w:t>
      </w:r>
      <w:r>
        <w:t>Imager/Encase</w:t>
      </w:r>
      <w:r>
        <w:rPr>
          <w:spacing w:val="-9"/>
        </w:rPr>
        <w:t xml:space="preserve"> </w:t>
      </w:r>
      <w:r>
        <w:t>Imager</w:t>
      </w:r>
      <w:r>
        <w:rPr>
          <w:spacing w:val="-8"/>
        </w:rPr>
        <w:t xml:space="preserve"> </w:t>
      </w:r>
    </w:p>
    <w:p>
      <w:pPr>
        <w:pStyle w:val="6"/>
        <w:spacing w:before="1"/>
      </w:pPr>
    </w:p>
    <w:p>
      <w:pPr>
        <w:pStyle w:val="9"/>
        <w:numPr>
          <w:ilvl w:val="0"/>
          <w:numId w:val="1"/>
        </w:numPr>
        <w:tabs>
          <w:tab w:val="left" w:pos="1623"/>
        </w:tabs>
        <w:spacing w:before="0" w:after="0" w:line="322" w:lineRule="exact"/>
        <w:ind w:left="1622" w:right="0" w:hanging="165"/>
        <w:jc w:val="left"/>
        <w:rPr>
          <w:sz w:val="28"/>
        </w:rPr>
      </w:pPr>
      <w:r>
        <w:rPr>
          <w:sz w:val="28"/>
        </w:rPr>
        <w:t>Creating</w:t>
      </w:r>
      <w:r>
        <w:rPr>
          <w:spacing w:val="-12"/>
          <w:sz w:val="28"/>
        </w:rPr>
        <w:t xml:space="preserve"> </w:t>
      </w:r>
      <w:r>
        <w:rPr>
          <w:sz w:val="28"/>
        </w:rPr>
        <w:t>Forensic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Image</w:t>
      </w:r>
    </w:p>
    <w:p>
      <w:pPr>
        <w:pStyle w:val="9"/>
        <w:numPr>
          <w:ilvl w:val="0"/>
          <w:numId w:val="1"/>
        </w:numPr>
        <w:tabs>
          <w:tab w:val="left" w:pos="1624"/>
        </w:tabs>
        <w:spacing w:before="0" w:after="0" w:line="322" w:lineRule="exact"/>
        <w:ind w:left="1623" w:right="0" w:hanging="166"/>
        <w:jc w:val="left"/>
        <w:rPr>
          <w:sz w:val="28"/>
        </w:rPr>
      </w:pPr>
      <w:r>
        <w:rPr>
          <w:sz w:val="28"/>
        </w:rPr>
        <w:t>Check</w:t>
      </w:r>
      <w:r>
        <w:rPr>
          <w:spacing w:val="-8"/>
          <w:sz w:val="28"/>
        </w:rPr>
        <w:t xml:space="preserve"> </w:t>
      </w:r>
      <w:r>
        <w:rPr>
          <w:sz w:val="28"/>
        </w:rPr>
        <w:t>Integrity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Data</w:t>
      </w:r>
    </w:p>
    <w:p>
      <w:pPr>
        <w:pStyle w:val="9"/>
        <w:numPr>
          <w:ilvl w:val="0"/>
          <w:numId w:val="1"/>
        </w:numPr>
        <w:tabs>
          <w:tab w:val="left" w:pos="1624"/>
        </w:tabs>
        <w:spacing w:before="0" w:after="0" w:line="322" w:lineRule="exact"/>
        <w:ind w:left="1623" w:right="0" w:hanging="166"/>
        <w:jc w:val="left"/>
        <w:rPr>
          <w:sz w:val="28"/>
        </w:rPr>
      </w:pPr>
      <w:r>
        <w:rPr>
          <w:sz w:val="28"/>
        </w:rPr>
        <w:t>Analyze</w:t>
      </w:r>
      <w:r>
        <w:rPr>
          <w:spacing w:val="-12"/>
          <w:sz w:val="28"/>
        </w:rPr>
        <w:t xml:space="preserve"> </w:t>
      </w:r>
      <w:r>
        <w:rPr>
          <w:sz w:val="28"/>
        </w:rPr>
        <w:t>Forensic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Image</w:t>
      </w:r>
    </w:p>
    <w:p>
      <w:pPr>
        <w:pStyle w:val="6"/>
        <w:spacing w:before="3"/>
        <w:rPr>
          <w:sz w:val="44"/>
        </w:rPr>
      </w:pPr>
    </w:p>
    <w:p>
      <w:pPr>
        <w:pStyle w:val="9"/>
        <w:numPr>
          <w:ilvl w:val="0"/>
          <w:numId w:val="2"/>
        </w:numPr>
        <w:tabs>
          <w:tab w:val="left" w:pos="1481"/>
        </w:tabs>
        <w:spacing w:before="1" w:after="0" w:line="240" w:lineRule="auto"/>
        <w:ind w:left="1480" w:right="0" w:hanging="361"/>
        <w:jc w:val="left"/>
        <w:rPr>
          <w:sz w:val="28"/>
        </w:rPr>
      </w:pPr>
      <w:r>
        <w:rPr>
          <w:sz w:val="28"/>
        </w:rPr>
        <w:t>Creating</w:t>
      </w:r>
      <w:r>
        <w:rPr>
          <w:spacing w:val="-12"/>
          <w:sz w:val="28"/>
        </w:rPr>
        <w:t xml:space="preserve"> </w:t>
      </w:r>
      <w:r>
        <w:rPr>
          <w:sz w:val="28"/>
        </w:rPr>
        <w:t>Forensic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Image</w:t>
      </w:r>
    </w:p>
    <w:p>
      <w:pPr>
        <w:pStyle w:val="6"/>
        <w:spacing w:before="4"/>
        <w:rPr>
          <w:sz w:val="32"/>
        </w:rPr>
      </w:pPr>
    </w:p>
    <w:p>
      <w:pPr>
        <w:pStyle w:val="9"/>
        <w:numPr>
          <w:ilvl w:val="1"/>
          <w:numId w:val="2"/>
        </w:numPr>
        <w:tabs>
          <w:tab w:val="left" w:pos="2201"/>
        </w:tabs>
        <w:spacing w:before="1" w:after="0" w:line="273" w:lineRule="auto"/>
        <w:ind w:left="2200" w:right="1159" w:hanging="360"/>
        <w:jc w:val="left"/>
        <w:rPr>
          <w:sz w:val="28"/>
        </w:rPr>
      </w:pP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File,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then</w:t>
      </w:r>
      <w:r>
        <w:rPr>
          <w:spacing w:val="-2"/>
          <w:sz w:val="28"/>
        </w:rPr>
        <w:t xml:space="preserve"> </w:t>
      </w: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Disk</w:t>
      </w:r>
      <w:r>
        <w:rPr>
          <w:spacing w:val="-3"/>
          <w:sz w:val="28"/>
        </w:rPr>
        <w:t xml:space="preserve"> </w:t>
      </w:r>
      <w:r>
        <w:rPr>
          <w:sz w:val="28"/>
        </w:rPr>
        <w:t>Image,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button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 tool bar.</w:t>
      </w:r>
    </w:p>
    <w:p>
      <w:pPr>
        <w:pStyle w:val="6"/>
        <w:spacing w:before="8"/>
        <w:rPr>
          <w:sz w:val="1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1122680</wp:posOffset>
            </wp:positionH>
            <wp:positionV relativeFrom="paragraph">
              <wp:posOffset>130175</wp:posOffset>
            </wp:positionV>
            <wp:extent cx="5328920" cy="4278630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753" cy="4278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4"/>
        <w:rPr>
          <w:sz w:val="25"/>
        </w:rPr>
      </w:pPr>
      <w:r>
        <w:pict>
          <v:rect id="docshape8" o:spid="_x0000_s1031" o:spt="1" style="position:absolute;left:0pt;margin-left:70.5pt;margin-top:15.8pt;height:0.45pt;width:454.3pt;mso-position-horizontal-relative:page;mso-wrap-distance-bottom:0pt;mso-wrap-distance-top:0pt;z-index:-251646976;mso-width-relative:page;mso-height-relative:page;" fillcolor="#DADADA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9"/>
        <w:rPr>
          <w:b/>
          <w:sz w:val="16"/>
        </w:rPr>
      </w:pPr>
    </w:p>
    <w:p>
      <w:pPr>
        <w:pStyle w:val="9"/>
        <w:numPr>
          <w:ilvl w:val="1"/>
          <w:numId w:val="2"/>
        </w:numPr>
        <w:tabs>
          <w:tab w:val="left" w:pos="2269"/>
          <w:tab w:val="left" w:pos="2270"/>
        </w:tabs>
        <w:spacing w:before="88" w:after="0" w:line="276" w:lineRule="auto"/>
        <w:ind w:left="2199" w:right="899" w:hanging="360"/>
        <w:jc w:val="left"/>
        <w:rPr>
          <w:sz w:val="28"/>
        </w:rPr>
      </w:pPr>
      <w:r>
        <w:tab/>
      </w:r>
      <w:r>
        <w:rPr>
          <w:sz w:val="28"/>
        </w:rPr>
        <w:t>Select the source evidence type you want to make an image of and click Next.</w:t>
      </w:r>
    </w:p>
    <w:p>
      <w:pPr>
        <w:pStyle w:val="6"/>
        <w:rPr>
          <w:sz w:val="20"/>
        </w:rPr>
      </w:pPr>
    </w:p>
    <w:p>
      <w:pPr>
        <w:pStyle w:val="6"/>
        <w:rPr>
          <w:sz w:val="1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2051050</wp:posOffset>
            </wp:positionH>
            <wp:positionV relativeFrom="paragraph">
              <wp:posOffset>88265</wp:posOffset>
            </wp:positionV>
            <wp:extent cx="4001770" cy="2834005"/>
            <wp:effectExtent l="0" t="0" r="0" b="0"/>
            <wp:wrapTopAndBottom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1679" cy="2834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5"/>
        <w:rPr>
          <w:sz w:val="34"/>
        </w:rPr>
      </w:pPr>
    </w:p>
    <w:p>
      <w:pPr>
        <w:pStyle w:val="9"/>
        <w:numPr>
          <w:ilvl w:val="1"/>
          <w:numId w:val="2"/>
        </w:numPr>
        <w:tabs>
          <w:tab w:val="left" w:pos="2200"/>
        </w:tabs>
        <w:spacing w:before="1" w:after="0" w:line="240" w:lineRule="auto"/>
        <w:ind w:left="2199" w:right="0" w:hanging="361"/>
        <w:jc w:val="left"/>
        <w:rPr>
          <w:sz w:val="28"/>
        </w:rPr>
      </w:pPr>
      <w:r>
        <w:rPr>
          <w:sz w:val="28"/>
        </w:rPr>
        <w:t>Select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source</w:t>
      </w:r>
      <w:r>
        <w:rPr>
          <w:spacing w:val="-8"/>
          <w:sz w:val="28"/>
        </w:rPr>
        <w:t xml:space="preserve"> </w:t>
      </w:r>
      <w:r>
        <w:rPr>
          <w:sz w:val="28"/>
        </w:rPr>
        <w:t>evidence</w:t>
      </w:r>
      <w:r>
        <w:rPr>
          <w:spacing w:val="-8"/>
          <w:sz w:val="28"/>
        </w:rPr>
        <w:t xml:space="preserve"> </w:t>
      </w:r>
      <w:r>
        <w:rPr>
          <w:sz w:val="28"/>
        </w:rPr>
        <w:t>file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path</w:t>
      </w:r>
      <w:r>
        <w:rPr>
          <w:spacing w:val="-8"/>
          <w:sz w:val="28"/>
        </w:rPr>
        <w:t xml:space="preserve"> </w:t>
      </w:r>
      <w:r>
        <w:rPr>
          <w:spacing w:val="-12"/>
          <w:sz w:val="28"/>
        </w:rPr>
        <w:t>.</w:t>
      </w: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118110</wp:posOffset>
            </wp:positionV>
            <wp:extent cx="4204335" cy="3328670"/>
            <wp:effectExtent l="0" t="0" r="0" b="0"/>
            <wp:wrapTopAndBottom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4229" cy="3328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"/>
        <w:rPr>
          <w:sz w:val="17"/>
        </w:rPr>
      </w:pPr>
      <w:r>
        <w:pict>
          <v:rect id="docshape12" o:spid="_x0000_s1035" o:spt="1" style="position:absolute;left:0pt;margin-left:70.5pt;margin-top:11.05pt;height:0.45pt;width:454.3pt;mso-position-horizontal-relative:page;mso-wrap-distance-bottom:0pt;mso-wrap-distance-top:0pt;z-index:-251645952;mso-width-relative:page;mso-height-relative:page;" fillcolor="#DADADA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  <w:r>
        <w:pict>
          <v:shape id="docshape13" o:spid="_x0000_s1036" style="position:absolute;left:0pt;margin-left:24pt;margin-top:24pt;height:793.95pt;width:547.35pt;mso-position-horizontal-relative:page;mso-position-vertical-relative:page;z-index:-251653120;mso-width-relative:page;mso-height-relative:page;" fillcolor="#000000" filled="t" stroked="f" coordorigin="480,480" coordsize="10947,15879" path="m11338,16298l569,16298,494,16298,494,16270,494,569,480,569,480,16270,480,16298,480,16358,494,16358,569,16358,11338,16358,11338,16298xm11338,16270l569,16270,569,569,509,569,509,16270,509,16284,569,16284,11338,16284,11338,16270xm11338,509l569,509,509,509,509,569,569,569,11338,569,11338,509xm11338,480l569,480,494,480,480,480,480,494,480,569,494,569,494,494,569,494,11338,494,11338,480xm11352,569l11338,569,11338,16270,11338,16284,11352,16284,11352,16270,11352,569xm11352,509l11338,509,11338,569,11352,569,11352,509xm11426,569l11366,569,11366,16270,11366,16298,11338,16298,11338,16358,11366,16358,11426,16358,11426,16358,11426,16270,11426,569xm11426,480l11426,480,11366,480,11338,480,11338,494,11366,494,11366,569,11426,569,11426,480xe">
            <v:path arrowok="t"/>
            <v:fill on="t" focussize="0,0"/>
            <v:stroke on="f"/>
            <v:imagedata o:title=""/>
            <o:lock v:ext="edit"/>
          </v:shape>
        </w:pic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217"/>
        <w:ind w:left="760"/>
      </w:pP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“add”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rPr>
          <w:spacing w:val="-2"/>
        </w:rPr>
        <w:t>destination</w:t>
      </w:r>
    </w:p>
    <w:p>
      <w:pPr>
        <w:pStyle w:val="6"/>
        <w:spacing w:before="1"/>
        <w:rPr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118110</wp:posOffset>
            </wp:positionV>
            <wp:extent cx="3959225" cy="3575050"/>
            <wp:effectExtent l="0" t="0" r="0" b="0"/>
            <wp:wrapTopAndBottom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541" cy="3575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1778000</wp:posOffset>
            </wp:positionH>
            <wp:positionV relativeFrom="paragraph">
              <wp:posOffset>3862070</wp:posOffset>
            </wp:positionV>
            <wp:extent cx="4162425" cy="3076575"/>
            <wp:effectExtent l="0" t="0" r="0" b="0"/>
            <wp:wrapTopAndBottom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9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1"/>
        </w:rPr>
      </w:pPr>
    </w:p>
    <w:p>
      <w:pPr>
        <w:pStyle w:val="6"/>
        <w:rPr>
          <w:sz w:val="30"/>
        </w:rPr>
      </w:pPr>
    </w:p>
    <w:p>
      <w:pPr>
        <w:pStyle w:val="6"/>
        <w:spacing w:before="8"/>
        <w:rPr>
          <w:sz w:val="31"/>
        </w:rPr>
      </w:pPr>
    </w:p>
    <w:p>
      <w:pPr>
        <w:pStyle w:val="9"/>
        <w:numPr>
          <w:ilvl w:val="1"/>
          <w:numId w:val="2"/>
        </w:numPr>
        <w:tabs>
          <w:tab w:val="left" w:pos="2200"/>
        </w:tabs>
        <w:spacing w:before="0" w:after="0" w:line="276" w:lineRule="auto"/>
        <w:ind w:left="2199" w:right="898" w:hanging="360"/>
        <w:jc w:val="both"/>
        <w:rPr>
          <w:sz w:val="28"/>
        </w:rPr>
      </w:pPr>
      <w:r>
        <w:rPr>
          <w:sz w:val="28"/>
        </w:rPr>
        <w:t xml:space="preserve">In the Image Destination Folder field, type the location path where </w:t>
      </w:r>
      <w:r>
        <w:rPr>
          <w:spacing w:val="-2"/>
          <w:sz w:val="28"/>
        </w:rPr>
        <w:t>you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want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save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image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file,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or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click</w:t>
      </w:r>
      <w:r>
        <w:rPr>
          <w:spacing w:val="-11"/>
          <w:sz w:val="28"/>
        </w:rPr>
        <w:t xml:space="preserve"> </w:t>
      </w:r>
      <w:r>
        <w:rPr>
          <w:b/>
          <w:spacing w:val="-2"/>
          <w:sz w:val="28"/>
        </w:rPr>
        <w:t>Browse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find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desired location.</w:t>
      </w: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25"/>
        </w:rPr>
      </w:pPr>
      <w:r>
        <w:pict>
          <v:rect id="docshape14" o:spid="_x0000_s1037" o:spt="1" style="position:absolute;left:0pt;margin-left:70.5pt;margin-top:15.85pt;height:0.45pt;width:454.3pt;mso-position-horizontal-relative:page;mso-wrap-distance-bottom:0pt;mso-wrap-distance-top:0pt;z-index:-251644928;mso-width-relative:page;mso-height-relative:page;" fillcolor="#DADADA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</w:p>
    <w:p>
      <w:pPr>
        <w:pStyle w:val="6"/>
        <w:spacing w:before="3"/>
        <w:rPr>
          <w:b/>
          <w:sz w:val="27"/>
        </w:rPr>
      </w:pPr>
    </w:p>
    <w:p>
      <w:pPr>
        <w:pStyle w:val="6"/>
        <w:spacing w:before="3"/>
        <w:rPr>
          <w:b/>
          <w:sz w:val="27"/>
        </w:rPr>
      </w:pPr>
    </w:p>
    <w:p>
      <w:pPr>
        <w:pStyle w:val="6"/>
        <w:spacing w:before="3"/>
        <w:rPr>
          <w:b/>
          <w:sz w:val="27"/>
        </w:rPr>
      </w:pPr>
    </w:p>
    <w:p>
      <w:pPr>
        <w:pStyle w:val="6"/>
        <w:spacing w:before="3"/>
        <w:rPr>
          <w:b/>
          <w:sz w:val="27"/>
        </w:rPr>
      </w:pPr>
    </w:p>
    <w:p>
      <w:pPr>
        <w:pStyle w:val="6"/>
        <w:spacing w:before="3"/>
        <w:rPr>
          <w:b/>
          <w:sz w:val="27"/>
        </w:rPr>
      </w:pPr>
    </w:p>
    <w:p>
      <w:pPr>
        <w:pStyle w:val="6"/>
        <w:spacing w:before="88" w:line="259" w:lineRule="auto"/>
        <w:ind w:left="1480" w:right="899"/>
        <w:jc w:val="both"/>
      </w:pPr>
      <w:r>
        <w:rPr>
          <w:b/>
        </w:rPr>
        <w:t>Note:</w:t>
      </w:r>
      <w:r>
        <w:t xml:space="preserve"> If the destination folder you select is on a drive that does not have sufficient</w:t>
      </w:r>
      <w:r>
        <w:rPr>
          <w:spacing w:val="-10"/>
        </w:rPr>
        <w:t xml:space="preserve"> </w:t>
      </w:r>
      <w:r>
        <w:t>free</w:t>
      </w:r>
      <w:r>
        <w:rPr>
          <w:spacing w:val="-11"/>
        </w:rPr>
        <w:t xml:space="preserve"> </w:t>
      </w:r>
      <w:r>
        <w:t>space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store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entire</w:t>
      </w:r>
      <w:r>
        <w:rPr>
          <w:spacing w:val="-11"/>
        </w:rPr>
        <w:t xml:space="preserve"> </w:t>
      </w:r>
      <w:r>
        <w:t>image</w:t>
      </w:r>
      <w:r>
        <w:rPr>
          <w:spacing w:val="-11"/>
        </w:rPr>
        <w:t xml:space="preserve"> </w:t>
      </w:r>
      <w:r>
        <w:t>file,</w:t>
      </w:r>
      <w:r>
        <w:rPr>
          <w:spacing w:val="-9"/>
        </w:rPr>
        <w:t xml:space="preserve"> </w:t>
      </w:r>
      <w:r>
        <w:t>FTK</w:t>
      </w:r>
      <w:r>
        <w:rPr>
          <w:spacing w:val="-10"/>
        </w:rPr>
        <w:t xml:space="preserve"> </w:t>
      </w:r>
      <w:r>
        <w:t>Imager</w:t>
      </w:r>
      <w:r>
        <w:rPr>
          <w:spacing w:val="-8"/>
        </w:rPr>
        <w:t xml:space="preserve"> </w:t>
      </w:r>
      <w:r>
        <w:t>prompts</w:t>
      </w:r>
      <w:r>
        <w:rPr>
          <w:spacing w:val="-10"/>
        </w:rPr>
        <w:t xml:space="preserve"> </w:t>
      </w:r>
      <w:r>
        <w:t>for a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destination</w:t>
      </w:r>
      <w:r>
        <w:rPr>
          <w:spacing w:val="-6"/>
        </w:rPr>
        <w:t xml:space="preserve"> </w:t>
      </w:r>
      <w:r>
        <w:t>folder</w:t>
      </w:r>
      <w:r>
        <w:rPr>
          <w:spacing w:val="-6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space</w:t>
      </w:r>
      <w:r>
        <w:rPr>
          <w:spacing w:val="-7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first location.In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Filename</w:t>
      </w:r>
      <w:r>
        <w:rPr>
          <w:spacing w:val="-5"/>
        </w:rPr>
        <w:t xml:space="preserve"> </w:t>
      </w:r>
      <w:r>
        <w:t>field,</w:t>
      </w:r>
      <w:r>
        <w:rPr>
          <w:spacing w:val="-6"/>
        </w:rPr>
        <w:t xml:space="preserve"> </w:t>
      </w:r>
      <w:r>
        <w:t>specify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but do not specify a file extension.</w:t>
      </w:r>
    </w:p>
    <w:p>
      <w:pPr>
        <w:pStyle w:val="6"/>
        <w:rPr>
          <w:sz w:val="20"/>
        </w:rPr>
      </w:pPr>
    </w:p>
    <w:p>
      <w:pPr>
        <w:pStyle w:val="6"/>
        <w:spacing w:before="9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174625</wp:posOffset>
            </wp:positionV>
            <wp:extent cx="4163060" cy="3076575"/>
            <wp:effectExtent l="0" t="0" r="0" b="0"/>
            <wp:wrapTopAndBottom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802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numPr>
          <w:ilvl w:val="1"/>
          <w:numId w:val="2"/>
        </w:numPr>
        <w:tabs>
          <w:tab w:val="left" w:pos="2200"/>
        </w:tabs>
        <w:spacing w:before="201" w:after="0" w:line="259" w:lineRule="auto"/>
        <w:ind w:left="2199" w:right="935" w:hanging="360"/>
        <w:jc w:val="left"/>
        <w:rPr>
          <w:sz w:val="28"/>
        </w:rPr>
      </w:pPr>
      <w:r>
        <w:rPr>
          <w:sz w:val="28"/>
        </w:rPr>
        <w:t>After</w:t>
      </w:r>
      <w:r>
        <w:rPr>
          <w:spacing w:val="-3"/>
          <w:sz w:val="28"/>
        </w:rPr>
        <w:t xml:space="preserve"> </w:t>
      </w:r>
      <w:r>
        <w:rPr>
          <w:sz w:val="28"/>
        </w:rPr>
        <w:t>adding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image</w:t>
      </w:r>
      <w:r>
        <w:rPr>
          <w:spacing w:val="-4"/>
          <w:sz w:val="28"/>
        </w:rPr>
        <w:t xml:space="preserve"> </w:t>
      </w:r>
      <w:r>
        <w:rPr>
          <w:sz w:val="28"/>
        </w:rPr>
        <w:t>destination</w:t>
      </w:r>
      <w:r>
        <w:rPr>
          <w:spacing w:val="-3"/>
          <w:sz w:val="28"/>
        </w:rPr>
        <w:t xml:space="preserve"> </w:t>
      </w:r>
      <w:r>
        <w:rPr>
          <w:sz w:val="28"/>
        </w:rPr>
        <w:t>path</w:t>
      </w:r>
      <w:r>
        <w:rPr>
          <w:spacing w:val="-3"/>
          <w:sz w:val="28"/>
        </w:rPr>
        <w:t xml:space="preserve"> </w:t>
      </w: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finish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start</w:t>
      </w:r>
      <w:r>
        <w:rPr>
          <w:spacing w:val="-4"/>
          <w:sz w:val="28"/>
        </w:rPr>
        <w:t xml:space="preserve"> </w:t>
      </w:r>
      <w:r>
        <w:rPr>
          <w:sz w:val="28"/>
        </w:rPr>
        <w:t>the image processing.</w:t>
      </w:r>
    </w:p>
    <w:p>
      <w:pPr>
        <w:pStyle w:val="6"/>
        <w:spacing w:before="8"/>
        <w:rPr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1670050</wp:posOffset>
            </wp:positionH>
            <wp:positionV relativeFrom="paragraph">
              <wp:posOffset>100330</wp:posOffset>
            </wp:positionV>
            <wp:extent cx="3954145" cy="2844800"/>
            <wp:effectExtent l="0" t="0" r="0" b="0"/>
            <wp:wrapTopAndBottom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4116" cy="2845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numPr>
          <w:ilvl w:val="1"/>
          <w:numId w:val="2"/>
        </w:numPr>
        <w:tabs>
          <w:tab w:val="left" w:pos="2200"/>
        </w:tabs>
        <w:spacing w:before="205" w:after="0" w:line="276" w:lineRule="auto"/>
        <w:ind w:left="2199" w:right="988" w:hanging="360"/>
        <w:jc w:val="left"/>
        <w:rPr>
          <w:sz w:val="28"/>
        </w:rPr>
      </w:pPr>
      <w:r>
        <w:rPr>
          <w:sz w:val="28"/>
        </w:rPr>
        <w:t>After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images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successfully</w:t>
      </w:r>
      <w:r>
        <w:rPr>
          <w:spacing w:val="-4"/>
          <w:sz w:val="28"/>
        </w:rPr>
        <w:t xml:space="preserve"> </w:t>
      </w:r>
      <w:r>
        <w:rPr>
          <w:sz w:val="28"/>
        </w:rPr>
        <w:t>created,</w:t>
      </w:r>
      <w:r>
        <w:rPr>
          <w:spacing w:val="-4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Image</w:t>
      </w:r>
      <w:r>
        <w:rPr>
          <w:spacing w:val="-5"/>
          <w:sz w:val="28"/>
        </w:rPr>
        <w:t xml:space="preserve"> </w:t>
      </w:r>
      <w:r>
        <w:rPr>
          <w:sz w:val="28"/>
        </w:rPr>
        <w:t>Summary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to view detailed file information, including MD5 and SHA1 </w:t>
      </w:r>
      <w:r>
        <w:rPr>
          <w:spacing w:val="-2"/>
          <w:sz w:val="28"/>
        </w:rPr>
        <w:t>checksums.</w:t>
      </w:r>
    </w:p>
    <w:p>
      <w:pPr>
        <w:pStyle w:val="6"/>
        <w:spacing w:before="8"/>
        <w:rPr>
          <w:sz w:val="13"/>
        </w:rPr>
      </w:pPr>
      <w:r>
        <w:pict>
          <v:rect id="docshape18" o:spid="_x0000_s1041" o:spt="1" style="position:absolute;left:0pt;margin-left:70.5pt;margin-top:9.1pt;height:0.45pt;width:454.3pt;mso-position-horizontal-relative:page;mso-wrap-distance-bottom:0pt;mso-wrap-distance-top:0pt;z-index:-251643904;mso-width-relative:page;mso-height-relative:page;" fillcolor="#DADADA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</w:p>
    <w:p>
      <w:pPr>
        <w:pStyle w:val="6"/>
        <w:rPr>
          <w:b/>
          <w:sz w:val="20"/>
        </w:rPr>
      </w:pPr>
      <w:r>
        <w:pict>
          <v:shape id="docshape19" o:spid="_x0000_s1042" style="position:absolute;left:0pt;margin-left:24pt;margin-top:24pt;height:793.95pt;width:547.35pt;mso-position-horizontal-relative:page;mso-position-vertical-relative:page;z-index:-251652096;mso-width-relative:page;mso-height-relative:page;" fillcolor="#000000" filled="t" stroked="f" coordorigin="480,480" coordsize="10947,15879" path="m11338,16298l569,16298,494,16298,494,16270,494,569,480,569,480,16270,480,16298,480,16358,494,16358,569,16358,11338,16358,11338,16298xm11338,16270l569,16270,569,569,509,569,509,16270,509,16284,569,16284,11338,16284,11338,16270xm11338,509l569,509,509,509,509,569,569,569,11338,569,11338,509xm11338,480l569,480,494,480,480,480,480,494,480,569,494,569,494,494,569,494,11338,494,11338,480xm11352,569l11338,569,11338,16270,11338,16284,11352,16284,11352,16270,11352,569xm11352,509l11338,509,11338,569,11352,569,11352,509xm11426,569l11366,569,11366,16270,11366,16298,11338,16298,11338,16358,11366,16358,11426,16358,11426,16358,11426,16270,11426,569xm11426,480l11426,480,11366,480,11338,480,11338,494,11366,494,11366,569,11426,569,11426,480xe">
            <v:path arrowok="t"/>
            <v:fill on="t" focussize="0,0"/>
            <v:stroke on="f"/>
            <v:imagedata o:title=""/>
            <o:lock v:ext="edit"/>
          </v:shape>
        </w:pict>
      </w:r>
    </w:p>
    <w:p>
      <w:pPr>
        <w:pStyle w:val="6"/>
        <w:spacing w:before="9"/>
        <w:rPr>
          <w:b/>
          <w:sz w:val="14"/>
        </w:rPr>
      </w:pPr>
    </w:p>
    <w:p>
      <w:pPr>
        <w:pStyle w:val="6"/>
        <w:ind w:left="2650"/>
        <w:rPr>
          <w:sz w:val="20"/>
        </w:rPr>
      </w:pPr>
      <w:r>
        <w:rPr>
          <w:sz w:val="20"/>
        </w:rPr>
        <w:drawing>
          <wp:inline distT="0" distB="0" distL="0" distR="0">
            <wp:extent cx="3837940" cy="4171950"/>
            <wp:effectExtent l="0" t="0" r="0" b="0"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74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6"/>
        <w:rPr>
          <w:b/>
          <w:sz w:val="8"/>
        </w:rPr>
      </w:pPr>
    </w:p>
    <w:p>
      <w:pPr>
        <w:pStyle w:val="3"/>
        <w:spacing w:before="88"/>
        <w:ind w:left="760"/>
      </w:pPr>
      <w:r>
        <w:t>Analyze</w:t>
      </w:r>
      <w:r>
        <w:rPr>
          <w:b w:val="0"/>
          <w:spacing w:val="-13"/>
        </w:rPr>
        <w:t xml:space="preserve"> </w:t>
      </w:r>
      <w:r>
        <w:t>Forensic</w:t>
      </w:r>
      <w:r>
        <w:rPr>
          <w:b w:val="0"/>
          <w:spacing w:val="-13"/>
        </w:rPr>
        <w:t xml:space="preserve"> </w:t>
      </w:r>
      <w:r>
        <w:rPr>
          <w:spacing w:val="-2"/>
        </w:rPr>
        <w:t>Image:</w:t>
      </w:r>
    </w:p>
    <w:p>
      <w:pPr>
        <w:pStyle w:val="6"/>
        <w:spacing w:before="184"/>
        <w:ind w:left="760"/>
      </w:pP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Evidence</w:t>
      </w:r>
      <w:r>
        <w:rPr>
          <w:spacing w:val="-7"/>
        </w:rPr>
        <w:t xml:space="preserve"> </w:t>
      </w:r>
      <w:r>
        <w:t>Item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add</w:t>
      </w:r>
      <w:r>
        <w:rPr>
          <w:spacing w:val="-7"/>
        </w:rPr>
        <w:t xml:space="preserve"> </w:t>
      </w:r>
      <w:r>
        <w:t>evidence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disk,</w:t>
      </w:r>
      <w:r>
        <w:rPr>
          <w:spacing w:val="-7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rPr>
          <w:spacing w:val="-2"/>
        </w:rPr>
        <w:t>folder.</w:t>
      </w:r>
    </w:p>
    <w:p>
      <w:pPr>
        <w:pStyle w:val="6"/>
        <w:spacing w:before="5"/>
        <w:rPr>
          <w:sz w:val="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76835</wp:posOffset>
            </wp:positionV>
            <wp:extent cx="5726430" cy="3886200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1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48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docshape20" o:spid="_x0000_s1043" o:spt="1" style="position:absolute;left:0pt;margin-left:70.5pt;margin-top:327pt;height:0.45pt;width:454.3pt;mso-position-horizontal-relative:page;mso-wrap-distance-bottom:0pt;mso-wrap-distance-top:0pt;z-index:-251642880;mso-width-relative:page;mso-height-relative:page;" fillcolor="#DADADA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</w:p>
    <w:p>
      <w:pPr>
        <w:pStyle w:val="6"/>
        <w:spacing w:before="10"/>
        <w:rPr>
          <w:sz w:val="23"/>
        </w:rPr>
      </w:pPr>
    </w:p>
    <w:p>
      <w:pPr>
        <w:pStyle w:val="6"/>
        <w:spacing w:before="1"/>
        <w:rPr>
          <w:b/>
          <w:sz w:val="27"/>
        </w:rPr>
      </w:pPr>
    </w:p>
    <w:p>
      <w:pPr>
        <w:pStyle w:val="6"/>
        <w:spacing w:before="1"/>
        <w:rPr>
          <w:b/>
          <w:sz w:val="27"/>
        </w:rPr>
      </w:pPr>
    </w:p>
    <w:p>
      <w:pPr>
        <w:pStyle w:val="6"/>
        <w:spacing w:before="1"/>
        <w:rPr>
          <w:b/>
          <w:sz w:val="27"/>
        </w:rPr>
      </w:pPr>
    </w:p>
    <w:p>
      <w:pPr>
        <w:pStyle w:val="6"/>
        <w:spacing w:before="1"/>
        <w:rPr>
          <w:b/>
          <w:sz w:val="27"/>
        </w:rPr>
      </w:pPr>
    </w:p>
    <w:p>
      <w:pPr>
        <w:pStyle w:val="6"/>
        <w:spacing w:before="88"/>
        <w:ind w:left="760"/>
      </w:pPr>
      <w:r>
        <w:t>Now</w:t>
      </w:r>
      <w:r>
        <w:rPr>
          <w:spacing w:val="-8"/>
        </w:rPr>
        <w:t xml:space="preserve"> </w:t>
      </w:r>
      <w:r>
        <w:t>select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source</w:t>
      </w:r>
      <w:r>
        <w:rPr>
          <w:spacing w:val="-8"/>
        </w:rPr>
        <w:t xml:space="preserve"> </w:t>
      </w:r>
      <w:r>
        <w:t>evidence</w:t>
      </w:r>
      <w:r>
        <w:rPr>
          <w:spacing w:val="-7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image</w:t>
      </w:r>
      <w:r>
        <w:rPr>
          <w:spacing w:val="-8"/>
        </w:rPr>
        <w:t xml:space="preserve"> </w:t>
      </w:r>
      <w:r>
        <w:rPr>
          <w:spacing w:val="-2"/>
        </w:rPr>
        <w:t>file.</w:t>
      </w:r>
    </w:p>
    <w:p>
      <w:pPr>
        <w:pStyle w:val="6"/>
        <w:spacing w:before="4"/>
        <w:rPr>
          <w:sz w:val="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76200</wp:posOffset>
            </wp:positionV>
            <wp:extent cx="4162425" cy="3295650"/>
            <wp:effectExtent l="0" t="0" r="0" b="0"/>
            <wp:wrapTopAndBottom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2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ind w:left="760"/>
      </w:pPr>
      <w:r>
        <w:t>Open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created</w:t>
      </w:r>
      <w:r>
        <w:rPr>
          <w:spacing w:val="-8"/>
        </w:rPr>
        <w:t xml:space="preserve"> </w:t>
      </w:r>
      <w:r>
        <w:t>evidence</w:t>
      </w:r>
      <w:r>
        <w:rPr>
          <w:spacing w:val="-9"/>
        </w:rPr>
        <w:t xml:space="preserve"> </w:t>
      </w:r>
      <w:r>
        <w:t>image</w:t>
      </w:r>
      <w:r>
        <w:rPr>
          <w:spacing w:val="-10"/>
        </w:rPr>
        <w:t xml:space="preserve"> </w:t>
      </w:r>
      <w:r>
        <w:rPr>
          <w:spacing w:val="-4"/>
        </w:rPr>
        <w:t>file</w:t>
      </w:r>
    </w:p>
    <w:p>
      <w:pPr>
        <w:pStyle w:val="6"/>
        <w:rPr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117475</wp:posOffset>
            </wp:positionV>
            <wp:extent cx="4163060" cy="3295650"/>
            <wp:effectExtent l="0" t="0" r="0" b="0"/>
            <wp:wrapTopAndBottom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3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761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7"/>
        <w:rPr>
          <w:sz w:val="20"/>
        </w:rPr>
      </w:pPr>
      <w:r>
        <w:pict>
          <v:rect id="docshape24" o:spid="_x0000_s1047" o:spt="1" style="position:absolute;left:0pt;margin-left:70.5pt;margin-top:13.05pt;height:0.45pt;width:454.3pt;mso-position-horizontal-relative:page;mso-wrap-distance-bottom:0pt;mso-wrap-distance-top:0pt;z-index:-251641856;mso-width-relative:page;mso-height-relative:page;" fillcolor="#DADADA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</w:p>
    <w:p>
      <w:pPr>
        <w:pStyle w:val="6"/>
        <w:spacing w:before="1"/>
        <w:rPr>
          <w:b/>
          <w:sz w:val="27"/>
        </w:rPr>
      </w:pPr>
    </w:p>
    <w:p>
      <w:pPr>
        <w:pStyle w:val="6"/>
        <w:spacing w:before="1"/>
        <w:rPr>
          <w:b/>
          <w:sz w:val="27"/>
        </w:rPr>
      </w:pPr>
    </w:p>
    <w:p>
      <w:pPr>
        <w:pStyle w:val="6"/>
        <w:spacing w:before="1"/>
        <w:rPr>
          <w:b/>
          <w:sz w:val="27"/>
        </w:rPr>
      </w:pPr>
    </w:p>
    <w:p>
      <w:pPr>
        <w:pStyle w:val="6"/>
        <w:spacing w:before="1"/>
        <w:rPr>
          <w:b/>
          <w:sz w:val="27"/>
        </w:rPr>
      </w:pPr>
      <w:r>
        <w:pict>
          <v:shape id="docshape25" o:spid="_x0000_s1048" style="position:absolute;left:0pt;margin-left:24pt;margin-top:24pt;height:793.95pt;width:547.35pt;mso-position-horizontal-relative:page;mso-position-vertical-relative:page;z-index:-251651072;mso-width-relative:page;mso-height-relative:page;" fillcolor="#000000" filled="t" stroked="f" coordorigin="480,480" coordsize="10947,15879" path="m11338,16298l569,16298,494,16298,494,16270,494,569,480,569,480,16270,480,16298,480,16358,494,16358,569,16358,11338,16358,11338,16298xm11338,16270l569,16270,569,569,509,569,509,16270,509,16284,569,16284,11338,16284,11338,16270xm11338,509l569,509,509,509,509,569,569,569,11338,569,11338,509xm11338,480l569,480,494,480,480,480,480,494,480,569,494,569,494,494,569,494,11338,494,11338,480xm11352,569l11338,569,11338,16270,11338,16284,11352,16284,11352,16270,11352,569xm11352,509l11338,509,11338,569,11352,569,11352,509xm11426,569l11366,569,11366,16270,11366,16298,11338,16298,11338,16358,11366,16358,11426,16358,11426,16358,11426,16270,11426,569xm11426,480l11426,480,11366,480,11338,480,11338,494,11366,494,11366,569,11426,569,11426,480xe">
            <v:path arrowok="t"/>
            <v:fill on="t" focussize="0,0"/>
            <v:stroke on="f"/>
            <v:imagedata o:title=""/>
            <o:lock v:ext="edit"/>
          </v:shape>
        </w:pict>
      </w:r>
    </w:p>
    <w:p>
      <w:pPr>
        <w:pStyle w:val="6"/>
        <w:spacing w:before="88"/>
        <w:ind w:left="760"/>
      </w:pPr>
      <w:r>
        <w:t>Now</w:t>
      </w:r>
      <w:r>
        <w:rPr>
          <w:spacing w:val="-9"/>
        </w:rPr>
        <w:t xml:space="preserve"> </w:t>
      </w:r>
      <w:r>
        <w:t>select</w:t>
      </w:r>
      <w:r>
        <w:rPr>
          <w:spacing w:val="-8"/>
        </w:rPr>
        <w:t xml:space="preserve"> </w:t>
      </w:r>
      <w:r>
        <w:t>Evidence</w:t>
      </w:r>
      <w:r>
        <w:rPr>
          <w:spacing w:val="-7"/>
        </w:rPr>
        <w:t xml:space="preserve"> </w:t>
      </w:r>
      <w:r>
        <w:t>Tree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analyze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image</w:t>
      </w:r>
      <w:r>
        <w:rPr>
          <w:spacing w:val="-8"/>
        </w:rPr>
        <w:t xml:space="preserve"> </w:t>
      </w:r>
      <w:r>
        <w:t>file</w:t>
      </w:r>
      <w:r>
        <w:rPr>
          <w:spacing w:val="-8"/>
        </w:rPr>
        <w:t xml:space="preserve"> </w:t>
      </w:r>
      <w:r>
        <w:rPr>
          <w:spacing w:val="-10"/>
        </w:rPr>
        <w:t>.</w:t>
      </w:r>
    </w:p>
    <w:p>
      <w:pPr>
        <w:pStyle w:val="6"/>
        <w:spacing w:before="1"/>
        <w:rPr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118110</wp:posOffset>
            </wp:positionV>
            <wp:extent cx="5711825" cy="4575175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4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643" cy="457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5"/>
        <w:rPr>
          <w:sz w:val="15"/>
        </w:rPr>
      </w:pPr>
      <w:r>
        <w:pict>
          <v:rect id="docshape26" o:spid="_x0000_s1049" o:spt="1" style="position:absolute;left:0pt;margin-left:70.5pt;margin-top:10.1pt;height:0.45pt;width:454.3pt;mso-position-horizontal-relative:page;mso-wrap-distance-bottom:0pt;mso-wrap-distance-top:0pt;z-index:-251640832;mso-width-relative:page;mso-height-relative:page;" fillcolor="#DADADA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</w:p>
    <w:p>
      <w:pPr>
        <w:pStyle w:val="6"/>
        <w:spacing w:before="2"/>
        <w:rPr>
          <w:b/>
          <w:sz w:val="27"/>
        </w:rPr>
      </w:pPr>
    </w:p>
    <w:p>
      <w:pPr>
        <w:pStyle w:val="6"/>
        <w:spacing w:before="2"/>
        <w:rPr>
          <w:b/>
          <w:sz w:val="27"/>
        </w:rPr>
      </w:pPr>
    </w:p>
    <w:p>
      <w:pPr>
        <w:pStyle w:val="6"/>
        <w:spacing w:before="2"/>
        <w:rPr>
          <w:b/>
          <w:sz w:val="27"/>
        </w:rPr>
      </w:pPr>
    </w:p>
    <w:p>
      <w:pPr>
        <w:pStyle w:val="2"/>
        <w:rPr>
          <w:rFonts w:hint="default"/>
          <w:u w:val="none"/>
          <w:lang w:val="en-IN"/>
        </w:rPr>
      </w:pPr>
      <w:r>
        <w:rPr>
          <w:u w:val="single"/>
        </w:rPr>
        <w:t>PRACTICAL</w:t>
      </w:r>
      <w:r>
        <w:rPr>
          <w:b w:val="0"/>
          <w:spacing w:val="71"/>
          <w:u w:val="single"/>
        </w:rPr>
        <w:t xml:space="preserve"> </w:t>
      </w:r>
      <w:r>
        <w:rPr>
          <w:rFonts w:hint="default"/>
          <w:b w:val="0"/>
          <w:spacing w:val="71"/>
          <w:u w:val="single"/>
          <w:lang w:val="en-IN"/>
        </w:rPr>
        <w:t>3</w:t>
      </w:r>
    </w:p>
    <w:p>
      <w:pPr>
        <w:pStyle w:val="6"/>
        <w:spacing w:before="4"/>
        <w:rPr>
          <w:b/>
          <w:sz w:val="20"/>
        </w:rPr>
      </w:pPr>
    </w:p>
    <w:p>
      <w:pPr>
        <w:pStyle w:val="6"/>
        <w:spacing w:before="88"/>
        <w:ind w:left="880"/>
        <w:rPr>
          <w:rFonts w:hint="default"/>
          <w:lang w:val="en-IN"/>
        </w:rPr>
      </w:pPr>
      <w:r>
        <w:t>Aim:</w:t>
      </w:r>
      <w:r>
        <w:rPr>
          <w:spacing w:val="-8"/>
        </w:rPr>
        <w:t xml:space="preserve"> </w:t>
      </w:r>
      <w:bookmarkStart w:id="0" w:name="_GoBack"/>
      <w:r>
        <w:t>Data</w:t>
      </w:r>
      <w:r>
        <w:rPr>
          <w:spacing w:val="-7"/>
        </w:rPr>
        <w:t xml:space="preserve"> </w:t>
      </w:r>
      <w:r>
        <w:rPr>
          <w:spacing w:val="-2"/>
        </w:rPr>
        <w:t>Acquisition</w:t>
      </w:r>
      <w:r>
        <w:rPr>
          <w:rFonts w:hint="default"/>
          <w:spacing w:val="-2"/>
          <w:lang w:val="en-IN"/>
        </w:rPr>
        <w:t xml:space="preserve"> using Prodiscover</w:t>
      </w:r>
      <w:bookmarkEnd w:id="0"/>
    </w:p>
    <w:p>
      <w:pPr>
        <w:pStyle w:val="9"/>
        <w:numPr>
          <w:ilvl w:val="0"/>
          <w:numId w:val="3"/>
        </w:numPr>
        <w:tabs>
          <w:tab w:val="left" w:pos="1740"/>
        </w:tabs>
        <w:spacing w:before="186" w:after="0" w:line="322" w:lineRule="exact"/>
        <w:ind w:left="1739" w:right="0" w:hanging="140"/>
        <w:jc w:val="left"/>
        <w:rPr>
          <w:b/>
          <w:sz w:val="24"/>
        </w:rPr>
      </w:pPr>
      <w:r>
        <w:rPr>
          <w:sz w:val="28"/>
        </w:rPr>
        <w:t>Perform</w:t>
      </w:r>
      <w:r>
        <w:rPr>
          <w:spacing w:val="-12"/>
          <w:sz w:val="28"/>
        </w:rPr>
        <w:t xml:space="preserve"> </w:t>
      </w:r>
      <w:r>
        <w:rPr>
          <w:sz w:val="28"/>
        </w:rPr>
        <w:t>data</w:t>
      </w:r>
      <w:r>
        <w:rPr>
          <w:spacing w:val="-10"/>
          <w:sz w:val="28"/>
        </w:rPr>
        <w:t xml:space="preserve"> </w:t>
      </w:r>
      <w:r>
        <w:rPr>
          <w:sz w:val="28"/>
        </w:rPr>
        <w:t>acquisition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using:</w:t>
      </w:r>
    </w:p>
    <w:p>
      <w:pPr>
        <w:pStyle w:val="9"/>
        <w:numPr>
          <w:ilvl w:val="0"/>
          <w:numId w:val="3"/>
        </w:numPr>
        <w:tabs>
          <w:tab w:val="left" w:pos="1740"/>
        </w:tabs>
        <w:spacing w:before="0" w:after="0" w:line="240" w:lineRule="auto"/>
        <w:ind w:left="1739" w:right="0" w:hanging="140"/>
        <w:jc w:val="left"/>
        <w:rPr>
          <w:b/>
          <w:sz w:val="24"/>
        </w:rPr>
      </w:pPr>
      <w:r>
        <w:rPr>
          <w:sz w:val="28"/>
        </w:rPr>
        <w:t>USB</w:t>
      </w:r>
      <w:r>
        <w:rPr>
          <w:spacing w:val="-8"/>
          <w:sz w:val="28"/>
        </w:rPr>
        <w:t xml:space="preserve"> </w:t>
      </w:r>
      <w:r>
        <w:rPr>
          <w:sz w:val="28"/>
        </w:rPr>
        <w:t>Write</w:t>
      </w:r>
      <w:r>
        <w:rPr>
          <w:spacing w:val="-6"/>
          <w:sz w:val="28"/>
        </w:rPr>
        <w:t xml:space="preserve"> </w:t>
      </w:r>
      <w:r>
        <w:rPr>
          <w:sz w:val="28"/>
        </w:rPr>
        <w:t>Blocker</w:t>
      </w:r>
      <w:r>
        <w:rPr>
          <w:spacing w:val="-5"/>
          <w:sz w:val="28"/>
        </w:rPr>
        <w:t xml:space="preserve"> </w:t>
      </w:r>
      <w:r>
        <w:rPr>
          <w:sz w:val="28"/>
        </w:rPr>
        <w:t>+</w:t>
      </w:r>
      <w:r>
        <w:rPr>
          <w:spacing w:val="-7"/>
          <w:sz w:val="28"/>
        </w:rPr>
        <w:t xml:space="preserve"> </w:t>
      </w:r>
      <w:r>
        <w:rPr>
          <w:sz w:val="28"/>
        </w:rPr>
        <w:t>FTK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Imager</w:t>
      </w:r>
    </w:p>
    <w:p>
      <w:pPr>
        <w:pStyle w:val="3"/>
        <w:spacing w:before="253"/>
        <w:ind w:left="880"/>
      </w:pPr>
      <w:r>
        <w:rPr>
          <w:spacing w:val="-2"/>
        </w:rPr>
        <w:t>Steps:</w:t>
      </w:r>
    </w:p>
    <w:p>
      <w:pPr>
        <w:pStyle w:val="6"/>
        <w:spacing w:before="262"/>
        <w:ind w:left="859"/>
      </w:pPr>
      <w:r>
        <w:t>Step</w:t>
      </w:r>
      <w:r>
        <w:rPr>
          <w:spacing w:val="-7"/>
        </w:rPr>
        <w:t xml:space="preserve"> </w:t>
      </w:r>
      <w:r>
        <w:t>1:</w:t>
      </w:r>
      <w:r>
        <w:rPr>
          <w:spacing w:val="-8"/>
        </w:rPr>
        <w:t xml:space="preserve"> </w:t>
      </w:r>
      <w:r>
        <w:t>First</w:t>
      </w:r>
      <w:r>
        <w:rPr>
          <w:spacing w:val="-8"/>
        </w:rPr>
        <w:t xml:space="preserve"> </w:t>
      </w:r>
      <w:r>
        <w:t>Open</w:t>
      </w:r>
      <w:r>
        <w:rPr>
          <w:spacing w:val="-7"/>
        </w:rPr>
        <w:t xml:space="preserve"> </w:t>
      </w:r>
      <w:r>
        <w:t>Prodiscover</w:t>
      </w:r>
      <w:r>
        <w:rPr>
          <w:spacing w:val="-9"/>
        </w:rPr>
        <w:t xml:space="preserve"> </w:t>
      </w:r>
      <w:r>
        <w:t>Basic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start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rPr>
          <w:spacing w:val="-2"/>
        </w:rPr>
        <w:t>case.</w:t>
      </w:r>
    </w:p>
    <w:p>
      <w:pPr>
        <w:pStyle w:val="6"/>
        <w:spacing w:before="5"/>
        <w:rPr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157480</wp:posOffset>
            </wp:positionV>
            <wp:extent cx="5496560" cy="2828925"/>
            <wp:effectExtent l="0" t="0" r="0" b="0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5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29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1562100</wp:posOffset>
            </wp:positionH>
            <wp:positionV relativeFrom="paragraph">
              <wp:posOffset>3145790</wp:posOffset>
            </wp:positionV>
            <wp:extent cx="4635500" cy="3792220"/>
            <wp:effectExtent l="0" t="0" r="0" b="0"/>
            <wp:wrapTopAndBottom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6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5423" cy="379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docshape30" o:spid="_x0000_s1053" o:spt="1" style="position:absolute;left:0pt;margin-left:70.5pt;margin-top:556.15pt;height:0.45pt;width:454.3pt;mso-position-horizontal-relative:page;mso-wrap-distance-bottom:0pt;mso-wrap-distance-top:0pt;z-index:-251639808;mso-width-relative:page;mso-height-relative:page;" fillcolor="#DADADA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</w:p>
    <w:p>
      <w:pPr>
        <w:pStyle w:val="6"/>
        <w:spacing w:before="8"/>
        <w:rPr>
          <w:sz w:val="19"/>
        </w:rPr>
      </w:pPr>
    </w:p>
    <w:p>
      <w:pPr>
        <w:pStyle w:val="6"/>
        <w:rPr>
          <w:sz w:val="15"/>
        </w:rPr>
      </w:pPr>
    </w:p>
    <w:p>
      <w:pPr>
        <w:pStyle w:val="6"/>
        <w:spacing w:before="3"/>
        <w:rPr>
          <w:b/>
          <w:sz w:val="27"/>
        </w:rPr>
      </w:pPr>
    </w:p>
    <w:p>
      <w:pPr>
        <w:pStyle w:val="6"/>
        <w:spacing w:before="3"/>
        <w:rPr>
          <w:b/>
          <w:sz w:val="27"/>
        </w:rPr>
      </w:pPr>
    </w:p>
    <w:p>
      <w:pPr>
        <w:pStyle w:val="6"/>
        <w:spacing w:before="3"/>
        <w:rPr>
          <w:b/>
          <w:sz w:val="27"/>
        </w:rPr>
      </w:pPr>
      <w:r>
        <w:pict>
          <v:shape id="docshape31" o:spid="_x0000_s1054" style="position:absolute;left:0pt;margin-left:24pt;margin-top:24pt;height:793.95pt;width:547.35pt;mso-position-horizontal-relative:page;mso-position-vertical-relative:page;z-index:-251650048;mso-width-relative:page;mso-height-relative:page;" fillcolor="#000000" filled="t" stroked="f" coordorigin="480,480" coordsize="10947,15879" path="m11338,16298l569,16298,494,16298,494,16270,494,569,480,569,480,16270,480,16298,480,16358,494,16358,569,16358,11338,16358,11338,16298xm11338,16270l569,16270,569,569,509,569,509,16270,509,16284,569,16284,11338,16284,11338,16270xm11338,509l569,509,509,509,509,569,569,569,11338,569,11338,509xm11338,480l569,480,494,480,480,480,480,494,480,569,494,569,494,494,569,494,11338,494,11338,480xm11352,569l11338,569,11338,16270,11338,16284,11352,16284,11352,16270,11352,569xm11352,509l11338,509,11338,569,11352,569,11352,509xm11426,569l11366,569,11366,16270,11366,16298,11338,16298,11338,16358,11366,16358,11426,16358,11426,16358,11426,16270,11426,569xm11426,480l11426,480,11366,480,11338,480,11338,494,11366,494,11366,569,11426,569,11426,480xe">
            <v:path arrowok="t"/>
            <v:fill on="t" focussize="0,0"/>
            <v:stroke on="f"/>
            <v:imagedata o:title=""/>
            <o:lock v:ext="edit"/>
          </v:shape>
        </w:pict>
      </w:r>
    </w:p>
    <w:p>
      <w:pPr>
        <w:pStyle w:val="6"/>
        <w:spacing w:before="88" w:line="278" w:lineRule="auto"/>
        <w:ind w:left="859" w:right="2291"/>
      </w:pPr>
      <w:r>
        <w:t>Step</w:t>
      </w:r>
      <w:r>
        <w:rPr>
          <w:spacing w:val="-4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appears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pane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select add&gt;capture &amp; add image.</w:t>
      </w:r>
    </w:p>
    <w:p>
      <w:pPr>
        <w:pStyle w:val="6"/>
        <w:spacing w:before="5"/>
        <w:rPr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120650</wp:posOffset>
            </wp:positionV>
            <wp:extent cx="5898515" cy="3132455"/>
            <wp:effectExtent l="0" t="0" r="0" b="0"/>
            <wp:wrapTopAndBottom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7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396" cy="3132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30"/>
        </w:rPr>
      </w:pPr>
    </w:p>
    <w:p>
      <w:pPr>
        <w:pStyle w:val="6"/>
        <w:spacing w:before="6"/>
        <w:rPr>
          <w:sz w:val="26"/>
        </w:rPr>
      </w:pPr>
    </w:p>
    <w:p>
      <w:pPr>
        <w:pStyle w:val="6"/>
        <w:ind w:left="859"/>
      </w:pPr>
      <w:r>
        <w:t>Step</w:t>
      </w:r>
      <w:r>
        <w:rPr>
          <w:spacing w:val="-6"/>
        </w:rPr>
        <w:t xml:space="preserve"> </w:t>
      </w:r>
      <w:r>
        <w:t>3:</w:t>
      </w:r>
      <w:r>
        <w:rPr>
          <w:spacing w:val="-6"/>
        </w:rPr>
        <w:t xml:space="preserve"> </w:t>
      </w:r>
      <w:r>
        <w:t>fill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below.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click</w:t>
      </w:r>
      <w:r>
        <w:rPr>
          <w:spacing w:val="-5"/>
        </w:rPr>
        <w:t xml:space="preserve"> ok.</w:t>
      </w:r>
    </w:p>
    <w:p>
      <w:pPr>
        <w:pStyle w:val="6"/>
        <w:spacing w:before="4"/>
        <w:rPr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1790700</wp:posOffset>
            </wp:positionH>
            <wp:positionV relativeFrom="paragraph">
              <wp:posOffset>156845</wp:posOffset>
            </wp:positionV>
            <wp:extent cx="4157980" cy="3517900"/>
            <wp:effectExtent l="0" t="0" r="0" b="0"/>
            <wp:wrapTopAndBottom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8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7690" cy="3518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27"/>
        </w:rPr>
      </w:pPr>
      <w:r>
        <w:pict>
          <v:rect id="docshape32" o:spid="_x0000_s1055" o:spt="1" style="position:absolute;left:0pt;margin-left:70.5pt;margin-top:17.1pt;height:0.45pt;width:454.3pt;mso-position-horizontal-relative:page;mso-wrap-distance-bottom:0pt;mso-wrap-distance-top:0pt;z-index:-251638784;mso-width-relative:page;mso-height-relative:page;" fillcolor="#DADADA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</w:p>
    <w:p>
      <w:pPr>
        <w:pStyle w:val="6"/>
        <w:spacing w:before="1"/>
        <w:rPr>
          <w:b/>
          <w:sz w:val="27"/>
        </w:rPr>
      </w:pPr>
    </w:p>
    <w:p>
      <w:pPr>
        <w:pStyle w:val="6"/>
        <w:spacing w:before="1"/>
        <w:rPr>
          <w:b/>
          <w:sz w:val="27"/>
        </w:rPr>
      </w:pPr>
    </w:p>
    <w:p>
      <w:pPr>
        <w:pStyle w:val="6"/>
        <w:spacing w:before="1"/>
        <w:rPr>
          <w:b/>
          <w:sz w:val="27"/>
        </w:rPr>
      </w:pPr>
    </w:p>
    <w:p>
      <w:pPr>
        <w:pStyle w:val="6"/>
        <w:spacing w:before="1"/>
        <w:rPr>
          <w:b/>
          <w:sz w:val="27"/>
        </w:rPr>
      </w:pPr>
    </w:p>
    <w:p>
      <w:pPr>
        <w:pStyle w:val="6"/>
        <w:spacing w:before="88"/>
        <w:ind w:left="859"/>
      </w:pPr>
      <w:r>
        <w:t>Step</w:t>
      </w:r>
      <w:r>
        <w:rPr>
          <w:spacing w:val="-7"/>
        </w:rPr>
        <w:t xml:space="preserve"> </w:t>
      </w:r>
      <w:r>
        <w:t>4:</w:t>
      </w:r>
      <w:r>
        <w:rPr>
          <w:spacing w:val="-7"/>
        </w:rPr>
        <w:t xml:space="preserve"> </w:t>
      </w:r>
      <w:r>
        <w:t>capturing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rPr>
          <w:spacing w:val="-2"/>
        </w:rPr>
        <w:t>starts.</w:t>
      </w:r>
    </w:p>
    <w:p>
      <w:pPr>
        <w:pStyle w:val="6"/>
        <w:spacing w:before="6"/>
        <w:rPr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157480</wp:posOffset>
            </wp:positionV>
            <wp:extent cx="5902960" cy="3547745"/>
            <wp:effectExtent l="0" t="0" r="0" b="0"/>
            <wp:wrapTopAndBottom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9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030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3890010</wp:posOffset>
            </wp:positionV>
            <wp:extent cx="5883910" cy="3818255"/>
            <wp:effectExtent l="0" t="0" r="0" b="0"/>
            <wp:wrapTopAndBottom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0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870" cy="3818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2"/>
        <w:rPr>
          <w:sz w:val="23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5"/>
        <w:rPr>
          <w:sz w:val="22"/>
        </w:rPr>
      </w:pPr>
      <w:r>
        <w:pict>
          <v:rect id="docshape36" o:spid="_x0000_s1059" o:spt="1" style="position:absolute;left:0pt;margin-left:70.5pt;margin-top:14.1pt;height:0.45pt;width:454.3pt;mso-position-horizontal-relative:page;mso-wrap-distance-bottom:0pt;mso-wrap-distance-top:0pt;z-index:-251637760;mso-width-relative:page;mso-height-relative:page;" fillcolor="#DADADA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</w:p>
    <w:p>
      <w:pPr>
        <w:pStyle w:val="6"/>
        <w:spacing w:before="1"/>
        <w:rPr>
          <w:b/>
          <w:sz w:val="27"/>
        </w:rPr>
      </w:pPr>
    </w:p>
    <w:p>
      <w:pPr>
        <w:pStyle w:val="6"/>
        <w:spacing w:before="1"/>
        <w:rPr>
          <w:b/>
          <w:sz w:val="27"/>
        </w:rPr>
      </w:pPr>
    </w:p>
    <w:p>
      <w:pPr>
        <w:pStyle w:val="6"/>
        <w:spacing w:before="1"/>
        <w:rPr>
          <w:b/>
          <w:sz w:val="27"/>
        </w:rPr>
      </w:pPr>
    </w:p>
    <w:p>
      <w:pPr>
        <w:pStyle w:val="6"/>
        <w:spacing w:before="1"/>
        <w:rPr>
          <w:b/>
          <w:sz w:val="27"/>
        </w:rPr>
      </w:pPr>
      <w:r>
        <w:pict>
          <v:shape id="docshape37" o:spid="_x0000_s1060" style="position:absolute;left:0pt;margin-left:24pt;margin-top:24pt;height:793.95pt;width:547.35pt;mso-position-horizontal-relative:page;mso-position-vertical-relative:page;z-index:-251649024;mso-width-relative:page;mso-height-relative:page;" fillcolor="#000000" filled="t" stroked="f" coordorigin="480,480" coordsize="10947,15879" path="m11338,16298l569,16298,494,16298,494,16270,494,569,480,569,480,16270,480,16298,480,16358,494,16358,569,16358,11338,16358,11338,16298xm11338,16270l569,16270,569,569,509,569,509,16270,509,16284,569,16284,11338,16284,11338,16270xm11338,509l569,509,509,509,509,569,569,569,11338,569,11338,509xm11338,480l569,480,494,480,480,480,480,494,480,569,494,569,494,494,569,494,11338,494,11338,480xm11352,569l11338,569,11338,16270,11338,16284,11352,16284,11352,16270,11352,569xm11352,509l11338,509,11338,569,11352,569,11352,509xm11426,569l11366,569,11366,16270,11366,16298,11338,16298,11338,16358,11366,16358,11426,16358,11426,16358,11426,16270,11426,569xm11426,480l11426,480,11366,480,11338,480,11338,494,11366,494,11366,569,11426,569,11426,480xe">
            <v:path arrowok="t"/>
            <v:fill on="t" focussize="0,0"/>
            <v:stroke on="f"/>
            <v:imagedata o:title=""/>
            <o:lock v:ext="edit"/>
          </v:shape>
        </w:pict>
      </w:r>
    </w:p>
    <w:p>
      <w:pPr>
        <w:pStyle w:val="6"/>
        <w:spacing w:before="88"/>
        <w:ind w:left="859"/>
      </w:pPr>
      <w:r>
        <w:t>Step</w:t>
      </w:r>
      <w:r>
        <w:rPr>
          <w:spacing w:val="-6"/>
        </w:rPr>
        <w:t xml:space="preserve"> </w:t>
      </w:r>
      <w:r>
        <w:t>5:</w:t>
      </w:r>
      <w:r>
        <w:rPr>
          <w:spacing w:val="-6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created,</w:t>
      </w:r>
      <w:r>
        <w:rPr>
          <w:spacing w:val="-6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&gt;</w:t>
      </w:r>
      <w:r>
        <w:rPr>
          <w:spacing w:val="-6"/>
        </w:rPr>
        <w:t xml:space="preserve"> </w:t>
      </w:r>
      <w:r>
        <w:t>Images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left</w:t>
      </w:r>
      <w:r>
        <w:rPr>
          <w:spacing w:val="-6"/>
        </w:rPr>
        <w:t xml:space="preserve"> </w:t>
      </w:r>
      <w:r>
        <w:rPr>
          <w:spacing w:val="-2"/>
        </w:rPr>
        <w:t>pane.</w:t>
      </w:r>
    </w:p>
    <w:p>
      <w:pPr>
        <w:pStyle w:val="6"/>
        <w:spacing w:before="6"/>
        <w:rPr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157480</wp:posOffset>
            </wp:positionV>
            <wp:extent cx="5952490" cy="3215005"/>
            <wp:effectExtent l="0" t="0" r="0" b="0"/>
            <wp:wrapTopAndBottom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1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677" cy="3215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30"/>
        </w:rPr>
      </w:pPr>
    </w:p>
    <w:p>
      <w:pPr>
        <w:pStyle w:val="6"/>
        <w:spacing w:before="193"/>
        <w:ind w:left="859"/>
      </w:pPr>
      <w:r>
        <w:t>Step</w:t>
      </w:r>
      <w:r>
        <w:rPr>
          <w:spacing w:val="-5"/>
        </w:rPr>
        <w:t xml:space="preserve"> </w:t>
      </w:r>
      <w:r>
        <w:t>6:</w:t>
      </w:r>
      <w:r>
        <w:rPr>
          <w:spacing w:val="-5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comment.</w:t>
      </w:r>
    </w:p>
    <w:p>
      <w:pPr>
        <w:pStyle w:val="6"/>
        <w:spacing w:before="5"/>
        <w:rPr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2065655</wp:posOffset>
            </wp:positionH>
            <wp:positionV relativeFrom="paragraph">
              <wp:posOffset>156845</wp:posOffset>
            </wp:positionV>
            <wp:extent cx="3656965" cy="2200275"/>
            <wp:effectExtent l="0" t="0" r="0" b="0"/>
            <wp:wrapTopAndBottom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2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6986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7"/>
        <w:rPr>
          <w:sz w:val="18"/>
        </w:rPr>
      </w:pPr>
      <w:r>
        <w:pict>
          <v:rect id="docshape38" o:spid="_x0000_s1061" o:spt="1" style="position:absolute;left:0pt;margin-left:70.5pt;margin-top:11.9pt;height:0.45pt;width:454.3pt;mso-position-horizontal-relative:page;mso-wrap-distance-bottom:0pt;mso-wrap-distance-top:0pt;z-index:-251636736;mso-width-relative:page;mso-height-relative:page;" fillcolor="#DADADA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</w:p>
    <w:p>
      <w:pPr>
        <w:spacing w:after="0"/>
        <w:jc w:val="left"/>
        <w:rPr>
          <w:sz w:val="20"/>
        </w:rPr>
        <w:sectPr>
          <w:headerReference r:id="rId5" w:type="default"/>
          <w:footerReference r:id="rId6" w:type="default"/>
          <w:pgSz w:w="11910" w:h="16840"/>
          <w:pgMar w:top="1040" w:right="540" w:bottom="320" w:left="680" w:header="0" w:footer="89" w:gutter="0"/>
          <w:cols w:space="720" w:num="1"/>
        </w:sectPr>
      </w:pPr>
    </w:p>
    <w:p>
      <w:pPr>
        <w:pStyle w:val="6"/>
        <w:spacing w:before="1"/>
        <w:rPr>
          <w:b/>
          <w:sz w:val="27"/>
        </w:rPr>
      </w:pPr>
    </w:p>
    <w:p>
      <w:pPr>
        <w:pStyle w:val="6"/>
        <w:spacing w:before="88"/>
        <w:ind w:left="859"/>
      </w:pPr>
      <w:r>
        <w:t>Step</w:t>
      </w:r>
      <w:r>
        <w:rPr>
          <w:spacing w:val="-7"/>
        </w:rPr>
        <w:t xml:space="preserve"> </w:t>
      </w:r>
      <w:r>
        <w:t>7</w:t>
      </w:r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cluster</w:t>
      </w:r>
      <w:r>
        <w:rPr>
          <w:spacing w:val="-4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seen</w:t>
      </w:r>
      <w:r>
        <w:rPr>
          <w:spacing w:val="-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cluster</w:t>
      </w:r>
      <w:r>
        <w:rPr>
          <w:spacing w:val="-5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left</w:t>
      </w:r>
      <w:r>
        <w:rPr>
          <w:spacing w:val="-5"/>
        </w:rPr>
        <w:t xml:space="preserve"> </w:t>
      </w:r>
      <w:r>
        <w:rPr>
          <w:spacing w:val="-2"/>
        </w:rPr>
        <w:t>panel.</w:t>
      </w:r>
    </w:p>
    <w:p>
      <w:pPr>
        <w:pStyle w:val="6"/>
        <w:spacing w:before="6"/>
        <w:rPr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157480</wp:posOffset>
            </wp:positionV>
            <wp:extent cx="5953760" cy="3486150"/>
            <wp:effectExtent l="0" t="0" r="0" b="0"/>
            <wp:wrapTopAndBottom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3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464" cy="3485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30"/>
        </w:rPr>
      </w:pPr>
    </w:p>
    <w:p>
      <w:pPr>
        <w:pStyle w:val="6"/>
        <w:spacing w:before="192"/>
        <w:ind w:left="859"/>
      </w:pPr>
      <w:r>
        <w:t>Step</w:t>
      </w:r>
      <w:r>
        <w:rPr>
          <w:spacing w:val="-5"/>
        </w:rPr>
        <w:t xml:space="preserve"> </w:t>
      </w:r>
      <w:r>
        <w:t>8</w:t>
      </w:r>
      <w:r>
        <w:rPr>
          <w:spacing w:val="-5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gallery</w:t>
      </w:r>
      <w:r>
        <w:rPr>
          <w:spacing w:val="-5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Right</w:t>
      </w:r>
      <w:r>
        <w:rPr>
          <w:spacing w:val="-6"/>
        </w:rPr>
        <w:t xml:space="preserve"> </w:t>
      </w:r>
      <w:r>
        <w:rPr>
          <w:spacing w:val="-2"/>
        </w:rPr>
        <w:t>Click.</w:t>
      </w:r>
    </w:p>
    <w:p>
      <w:pPr>
        <w:pStyle w:val="6"/>
        <w:spacing w:before="4"/>
        <w:rPr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156845</wp:posOffset>
            </wp:positionV>
            <wp:extent cx="5850890" cy="3425825"/>
            <wp:effectExtent l="0" t="0" r="0" b="0"/>
            <wp:wrapTopAndBottom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4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828" cy="3425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9"/>
        <w:rPr>
          <w:sz w:val="13"/>
        </w:rPr>
      </w:pPr>
      <w:r>
        <w:pict>
          <v:rect id="docshape42" o:spid="_x0000_s1065" o:spt="1" style="position:absolute;left:0pt;margin-left:70.5pt;margin-top:9.15pt;height:0.45pt;width:454.3pt;mso-position-horizontal-relative:page;mso-wrap-distance-bottom:0pt;mso-wrap-distance-top:0pt;z-index:-251635712;mso-width-relative:page;mso-height-relative:page;" fillcolor="#DADADA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</w:p>
    <w:p>
      <w:pPr>
        <w:pStyle w:val="6"/>
        <w:spacing w:before="3"/>
        <w:rPr>
          <w:b/>
          <w:sz w:val="27"/>
        </w:rPr>
      </w:pPr>
    </w:p>
    <w:p>
      <w:pPr>
        <w:pStyle w:val="6"/>
        <w:spacing w:before="3"/>
        <w:rPr>
          <w:b/>
          <w:sz w:val="27"/>
        </w:rPr>
      </w:pPr>
    </w:p>
    <w:p>
      <w:pPr>
        <w:pStyle w:val="6"/>
        <w:spacing w:before="88" w:line="278" w:lineRule="auto"/>
        <w:ind w:left="859" w:right="1339"/>
      </w:pPr>
      <w:r>
        <w:t>Step</w:t>
      </w:r>
      <w:r>
        <w:rPr>
          <w:spacing w:val="-3"/>
        </w:rPr>
        <w:t xml:space="preserve"> </w:t>
      </w:r>
      <w:r>
        <w:t>9:</w:t>
      </w:r>
      <w:r>
        <w:rPr>
          <w:spacing w:val="-4"/>
        </w:rPr>
        <w:t xml:space="preserve"> </w:t>
      </w:r>
      <w:r>
        <w:t>Keyword</w:t>
      </w:r>
      <w:r>
        <w:rPr>
          <w:spacing w:val="-3"/>
        </w:rPr>
        <w:t xml:space="preserve"> </w:t>
      </w:r>
      <w:r>
        <w:t>search.</w:t>
      </w:r>
      <w:r>
        <w:rPr>
          <w:spacing w:val="-4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left</w:t>
      </w:r>
      <w:r>
        <w:rPr>
          <w:spacing w:val="-4"/>
        </w:rPr>
        <w:t xml:space="preserve"> </w:t>
      </w:r>
      <w:r>
        <w:t>pane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 name to be searched in the image created.</w:t>
      </w:r>
    </w:p>
    <w:p>
      <w:pPr>
        <w:pStyle w:val="6"/>
        <w:spacing w:before="5"/>
        <w:rPr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1760855</wp:posOffset>
            </wp:positionH>
            <wp:positionV relativeFrom="paragraph">
              <wp:posOffset>120650</wp:posOffset>
            </wp:positionV>
            <wp:extent cx="4215765" cy="6308725"/>
            <wp:effectExtent l="0" t="0" r="0" b="0"/>
            <wp:wrapTopAndBottom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5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5728" cy="6308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20"/>
        </w:rPr>
      </w:pPr>
      <w:r>
        <w:pict>
          <v:rect id="docshape44" o:spid="_x0000_s1067" o:spt="1" style="position:absolute;left:0pt;margin-left:70.5pt;margin-top:13pt;height:0.45pt;width:454.3pt;mso-position-horizontal-relative:page;mso-wrap-distance-bottom:0pt;mso-wrap-distance-top:0pt;z-index:-251634688;mso-width-relative:page;mso-height-relative:page;" fillcolor="#DADADA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</w:p>
    <w:p>
      <w:pPr>
        <w:pStyle w:val="6"/>
        <w:spacing w:before="1"/>
        <w:rPr>
          <w:b/>
          <w:sz w:val="27"/>
        </w:rPr>
      </w:pPr>
    </w:p>
    <w:p>
      <w:pPr>
        <w:pStyle w:val="6"/>
        <w:spacing w:before="1"/>
        <w:rPr>
          <w:b/>
          <w:sz w:val="27"/>
        </w:rPr>
      </w:pPr>
    </w:p>
    <w:p>
      <w:pPr>
        <w:pStyle w:val="6"/>
        <w:spacing w:before="1"/>
        <w:rPr>
          <w:b/>
          <w:sz w:val="27"/>
        </w:rPr>
      </w:pPr>
    </w:p>
    <w:p>
      <w:pPr>
        <w:pStyle w:val="6"/>
        <w:spacing w:before="1"/>
        <w:rPr>
          <w:b/>
          <w:sz w:val="27"/>
        </w:rPr>
      </w:pPr>
    </w:p>
    <w:p>
      <w:pPr>
        <w:pStyle w:val="6"/>
        <w:spacing w:before="88"/>
        <w:ind w:left="859"/>
      </w:pPr>
      <w:r>
        <w:t>Step</w:t>
      </w:r>
      <w:r>
        <w:rPr>
          <w:spacing w:val="-6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Keyword</w:t>
      </w:r>
      <w:r>
        <w:rPr>
          <w:spacing w:val="-6"/>
        </w:rPr>
        <w:t xml:space="preserve"> </w:t>
      </w:r>
      <w:r>
        <w:rPr>
          <w:spacing w:val="-2"/>
        </w:rPr>
        <w:t>search.</w:t>
      </w:r>
    </w:p>
    <w:p>
      <w:pPr>
        <w:pStyle w:val="6"/>
        <w:spacing w:before="7"/>
        <w:rPr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158115</wp:posOffset>
            </wp:positionV>
            <wp:extent cx="5953760" cy="3486150"/>
            <wp:effectExtent l="0" t="0" r="0" b="0"/>
            <wp:wrapTopAndBottom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6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485" cy="3485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30"/>
        </w:rPr>
      </w:pPr>
    </w:p>
    <w:p>
      <w:pPr>
        <w:pStyle w:val="6"/>
        <w:spacing w:before="192"/>
        <w:ind w:left="859"/>
      </w:pPr>
      <w:r>
        <w:t>Step</w:t>
      </w:r>
      <w:r>
        <w:rPr>
          <w:spacing w:val="-5"/>
        </w:rPr>
        <w:t xml:space="preserve"> </w:t>
      </w:r>
      <w:r>
        <w:t>11</w:t>
      </w:r>
      <w:r>
        <w:rPr>
          <w:spacing w:val="-4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2"/>
        </w:rPr>
        <w:t>View&gt;Report.</w:t>
      </w:r>
    </w:p>
    <w:p>
      <w:pPr>
        <w:pStyle w:val="6"/>
        <w:spacing w:before="4"/>
        <w:rPr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156845</wp:posOffset>
            </wp:positionV>
            <wp:extent cx="5850890" cy="3496310"/>
            <wp:effectExtent l="0" t="0" r="0" b="0"/>
            <wp:wrapTopAndBottom/>
            <wp:docPr id="5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7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898" cy="3496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24"/>
        </w:rPr>
      </w:pPr>
      <w:r>
        <w:pict>
          <v:rect id="docshape48" o:spid="_x0000_s1071" o:spt="1" style="position:absolute;left:0pt;margin-left:70.5pt;margin-top:15pt;height:0.45pt;width:454.3pt;mso-position-horizontal-relative:page;mso-wrap-distance-bottom:0pt;mso-wrap-distance-top:0pt;z-index:-251633664;mso-width-relative:page;mso-height-relative:page;" fillcolor="#DADADA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</w:p>
    <w:p>
      <w:pPr>
        <w:pStyle w:val="6"/>
        <w:rPr>
          <w:b/>
          <w:sz w:val="20"/>
        </w:rPr>
      </w:pPr>
      <w:r>
        <w:pict>
          <v:shape id="docshape49" o:spid="_x0000_s1072" style="position:absolute;left:0pt;margin-left:24pt;margin-top:24pt;height:793.95pt;width:547.35pt;mso-position-horizontal-relative:page;mso-position-vertical-relative:page;z-index:-251648000;mso-width-relative:page;mso-height-relative:page;" fillcolor="#000000" filled="t" stroked="f" coordorigin="480,480" coordsize="10947,15879" path="m11338,16298l569,16298,494,16298,494,16270,494,569,480,569,480,16270,480,16298,480,16358,494,16358,569,16358,11338,16358,11338,16298xm11338,16270l569,16270,569,569,509,569,509,16270,509,16284,569,16284,11338,16284,11338,16270xm11338,509l569,509,509,509,509,569,569,569,11338,569,11338,509xm11338,480l569,480,494,480,480,480,480,494,480,569,494,569,494,494,569,494,11338,494,11338,480xm11352,569l11338,569,11338,16270,11338,16284,11352,16284,11352,16270,11352,569xm11352,509l11338,509,11338,569,11352,569,11352,509xm11426,569l11366,569,11366,16270,11366,16298,11338,16298,11338,16358,11366,16358,11426,16358,11426,16358,11426,16270,11426,569xm11426,480l11426,480,11366,480,11338,480,11338,494,11366,494,11366,569,11426,569,11426,480xe">
            <v:path arrowok="t"/>
            <v:fill on="t" focussize="0,0"/>
            <v:stroke on="f"/>
            <v:imagedata o:title=""/>
            <o:lock v:ext="edit"/>
          </v:shape>
        </w:pict>
      </w:r>
    </w:p>
    <w:p>
      <w:pPr>
        <w:pStyle w:val="6"/>
        <w:spacing w:before="9"/>
        <w:rPr>
          <w:b/>
          <w:sz w:val="14"/>
        </w:rPr>
      </w:pPr>
    </w:p>
    <w:p>
      <w:pPr>
        <w:pStyle w:val="6"/>
        <w:ind w:left="760"/>
        <w:rPr>
          <w:sz w:val="20"/>
        </w:rPr>
      </w:pPr>
      <w:r>
        <w:rPr>
          <w:sz w:val="20"/>
        </w:rPr>
        <w:drawing>
          <wp:inline distT="0" distB="0" distL="0" distR="0">
            <wp:extent cx="5748020" cy="3434715"/>
            <wp:effectExtent l="0" t="0" r="0" b="0"/>
            <wp:docPr id="5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8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451" cy="343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8"/>
        <w:rPr>
          <w:b/>
          <w:sz w:val="15"/>
        </w:rPr>
      </w:pPr>
      <w:r>
        <w:pict>
          <v:rect id="docshape50" o:spid="_x0000_s1073" o:spt="1" style="position:absolute;left:0pt;margin-left:70.5pt;margin-top:10.2pt;height:0.45pt;width:454.3pt;mso-position-horizontal-relative:page;mso-wrap-distance-bottom:0pt;mso-wrap-distance-top:0pt;z-index:-251632640;mso-width-relative:page;mso-height-relative:page;" fillcolor="#DADADA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</w:p>
    <w:p>
      <w:pPr>
        <w:tabs>
          <w:tab w:val="left" w:pos="6797"/>
        </w:tabs>
        <w:spacing w:before="19"/>
        <w:ind w:left="760" w:right="0" w:firstLine="0"/>
        <w:jc w:val="left"/>
        <w:rPr>
          <w:rFonts w:hint="default"/>
          <w:b/>
          <w:sz w:val="20"/>
          <w:lang w:val="en-IN"/>
        </w:rPr>
      </w:pPr>
    </w:p>
    <w:sectPr>
      <w:pgSz w:w="11910" w:h="16840"/>
      <w:pgMar w:top="1040" w:right="540" w:bottom="320" w:left="680" w:header="0" w:footer="89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 Unicode MS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docshape2" o:spid="_x0000_s2050" o:spt="202" type="#_x0000_t202" style="position:absolute;left:0pt;margin-left:180.75pt;margin-top:824.8pt;height:10.95pt;width:233.85pt;mso-position-horizontal-relative:page;mso-position-vertical-relative:page;z-index:-2516551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/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"/>
      </w:rPr>
    </w:pPr>
    <w:r>
      <w:rPr>
        <w:sz w:val="28"/>
      </w:rPr>
      <mc:AlternateContent>
        <mc:Choice Requires="wps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column">
                <wp:posOffset>-127000</wp:posOffset>
              </wp:positionH>
              <wp:positionV relativeFrom="paragraph">
                <wp:posOffset>304800</wp:posOffset>
              </wp:positionV>
              <wp:extent cx="6951345" cy="10083165"/>
              <wp:effectExtent l="0" t="0" r="1905" b="13335"/>
              <wp:wrapNone/>
              <wp:docPr id="2" name="Freeform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04800" y="304800"/>
                        <a:ext cx="6951345" cy="10083165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10947" h="15879">
                            <a:moveTo>
                              <a:pt x="10858" y="15818"/>
                            </a:moveTo>
                            <a:lnTo>
                              <a:pt x="89" y="15818"/>
                            </a:lnTo>
                            <a:lnTo>
                              <a:pt x="14" y="15818"/>
                            </a:lnTo>
                            <a:lnTo>
                              <a:pt x="14" y="15790"/>
                            </a:lnTo>
                            <a:lnTo>
                              <a:pt x="14" y="89"/>
                            </a:lnTo>
                            <a:lnTo>
                              <a:pt x="0" y="89"/>
                            </a:lnTo>
                            <a:lnTo>
                              <a:pt x="0" y="15790"/>
                            </a:lnTo>
                            <a:lnTo>
                              <a:pt x="0" y="15818"/>
                            </a:lnTo>
                            <a:lnTo>
                              <a:pt x="0" y="15878"/>
                            </a:lnTo>
                            <a:lnTo>
                              <a:pt x="14" y="15878"/>
                            </a:lnTo>
                            <a:lnTo>
                              <a:pt x="89" y="15878"/>
                            </a:lnTo>
                            <a:lnTo>
                              <a:pt x="10858" y="15878"/>
                            </a:lnTo>
                            <a:lnTo>
                              <a:pt x="10858" y="15818"/>
                            </a:lnTo>
                            <a:close/>
                            <a:moveTo>
                              <a:pt x="10858" y="15790"/>
                            </a:moveTo>
                            <a:lnTo>
                              <a:pt x="89" y="15790"/>
                            </a:lnTo>
                            <a:lnTo>
                              <a:pt x="89" y="89"/>
                            </a:lnTo>
                            <a:lnTo>
                              <a:pt x="29" y="89"/>
                            </a:lnTo>
                            <a:lnTo>
                              <a:pt x="29" y="15790"/>
                            </a:lnTo>
                            <a:lnTo>
                              <a:pt x="29" y="15804"/>
                            </a:lnTo>
                            <a:lnTo>
                              <a:pt x="89" y="15804"/>
                            </a:lnTo>
                            <a:lnTo>
                              <a:pt x="10858" y="15804"/>
                            </a:lnTo>
                            <a:lnTo>
                              <a:pt x="10858" y="15790"/>
                            </a:lnTo>
                            <a:close/>
                            <a:moveTo>
                              <a:pt x="10858" y="29"/>
                            </a:moveTo>
                            <a:lnTo>
                              <a:pt x="89" y="29"/>
                            </a:lnTo>
                            <a:lnTo>
                              <a:pt x="29" y="29"/>
                            </a:lnTo>
                            <a:lnTo>
                              <a:pt x="29" y="89"/>
                            </a:lnTo>
                            <a:lnTo>
                              <a:pt x="89" y="89"/>
                            </a:lnTo>
                            <a:lnTo>
                              <a:pt x="10858" y="89"/>
                            </a:lnTo>
                            <a:lnTo>
                              <a:pt x="10858" y="29"/>
                            </a:lnTo>
                            <a:close/>
                            <a:moveTo>
                              <a:pt x="10858" y="0"/>
                            </a:moveTo>
                            <a:lnTo>
                              <a:pt x="89" y="0"/>
                            </a:lnTo>
                            <a:lnTo>
                              <a:pt x="14" y="0"/>
                            </a:lnTo>
                            <a:lnTo>
                              <a:pt x="0" y="0"/>
                            </a:lnTo>
                            <a:lnTo>
                              <a:pt x="0" y="14"/>
                            </a:lnTo>
                            <a:lnTo>
                              <a:pt x="0" y="89"/>
                            </a:lnTo>
                            <a:lnTo>
                              <a:pt x="14" y="89"/>
                            </a:lnTo>
                            <a:lnTo>
                              <a:pt x="14" y="14"/>
                            </a:lnTo>
                            <a:lnTo>
                              <a:pt x="89" y="14"/>
                            </a:lnTo>
                            <a:lnTo>
                              <a:pt x="10858" y="14"/>
                            </a:lnTo>
                            <a:lnTo>
                              <a:pt x="10858" y="0"/>
                            </a:lnTo>
                            <a:close/>
                            <a:moveTo>
                              <a:pt x="10872" y="89"/>
                            </a:moveTo>
                            <a:lnTo>
                              <a:pt x="10858" y="89"/>
                            </a:lnTo>
                            <a:lnTo>
                              <a:pt x="10858" y="15790"/>
                            </a:lnTo>
                            <a:lnTo>
                              <a:pt x="10858" y="15804"/>
                            </a:lnTo>
                            <a:lnTo>
                              <a:pt x="10872" y="15804"/>
                            </a:lnTo>
                            <a:lnTo>
                              <a:pt x="10872" y="15790"/>
                            </a:lnTo>
                            <a:lnTo>
                              <a:pt x="10872" y="89"/>
                            </a:lnTo>
                            <a:close/>
                            <a:moveTo>
                              <a:pt x="10872" y="29"/>
                            </a:moveTo>
                            <a:lnTo>
                              <a:pt x="10858" y="29"/>
                            </a:lnTo>
                            <a:lnTo>
                              <a:pt x="10858" y="89"/>
                            </a:lnTo>
                            <a:lnTo>
                              <a:pt x="10872" y="89"/>
                            </a:lnTo>
                            <a:lnTo>
                              <a:pt x="10872" y="29"/>
                            </a:lnTo>
                            <a:close/>
                            <a:moveTo>
                              <a:pt x="10946" y="89"/>
                            </a:moveTo>
                            <a:lnTo>
                              <a:pt x="10886" y="89"/>
                            </a:lnTo>
                            <a:lnTo>
                              <a:pt x="10886" y="15790"/>
                            </a:lnTo>
                            <a:lnTo>
                              <a:pt x="10886" y="15818"/>
                            </a:lnTo>
                            <a:lnTo>
                              <a:pt x="10858" y="15818"/>
                            </a:lnTo>
                            <a:lnTo>
                              <a:pt x="10858" y="15878"/>
                            </a:lnTo>
                            <a:lnTo>
                              <a:pt x="10886" y="15878"/>
                            </a:lnTo>
                            <a:lnTo>
                              <a:pt x="10946" y="15878"/>
                            </a:lnTo>
                            <a:lnTo>
                              <a:pt x="10946" y="15878"/>
                            </a:lnTo>
                            <a:lnTo>
                              <a:pt x="10946" y="15790"/>
                            </a:lnTo>
                            <a:lnTo>
                              <a:pt x="10946" y="89"/>
                            </a:lnTo>
                            <a:close/>
                            <a:moveTo>
                              <a:pt x="10946" y="0"/>
                            </a:moveTo>
                            <a:lnTo>
                              <a:pt x="10946" y="0"/>
                            </a:lnTo>
                            <a:lnTo>
                              <a:pt x="10886" y="0"/>
                            </a:lnTo>
                            <a:lnTo>
                              <a:pt x="10858" y="0"/>
                            </a:lnTo>
                            <a:lnTo>
                              <a:pt x="10858" y="14"/>
                            </a:lnTo>
                            <a:lnTo>
                              <a:pt x="10886" y="14"/>
                            </a:lnTo>
                            <a:lnTo>
                              <a:pt x="10886" y="89"/>
                            </a:lnTo>
                            <a:lnTo>
                              <a:pt x="10946" y="89"/>
                            </a:lnTo>
                            <a:lnTo>
                              <a:pt x="10946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-10pt;margin-top:24pt;height:793.95pt;width:547.35pt;z-index:-251651072;mso-width-relative:page;mso-height-relative:page;" fillcolor="#000000" filled="t" stroked="f" coordsize="10947,15879" o:gfxdata="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" path="m10858,15818l89,15818,14,15818,14,15790,14,89,0,89,0,15790,0,15818,0,15878,14,15878,89,15878,10858,15878,10858,15818xm10858,15790l89,15790,89,89,29,89,29,15790,29,15804,89,15804,10858,15804,10858,15790xm10858,29l89,29,29,29,29,89,89,89,10858,89,10858,29xm10858,0l89,0,14,0,0,0,0,14,0,89,14,89,14,14,89,14,10858,14,10858,0xm10872,89l10858,89,10858,15790,10858,15804,10872,15804,10872,15790,10872,89xm10872,29l10858,29,10858,89,10872,89,10872,29xm10946,89l10886,89,10886,15790,10886,15818,10858,15818,10858,15878,10886,15878,10946,15878,10946,15878,10946,15790,10946,89xm10946,0l10946,0,10886,0,10858,0,10858,14,10886,14,10886,89,10946,89,10946,0xe">
              <v:fill on="t" focussize="0,0"/>
              <v:stroke on="f"/>
              <v:imagedata o:title=""/>
              <o:lock v:ext="edit" aspectratio="f"/>
            </v:shape>
          </w:pict>
        </mc:Fallback>
      </mc:AlternateContent>
    </w:r>
    <w:r>
      <w:pict>
        <v:shape id="docshape1" o:spid="_x0000_s2049" o:spt="202" type="#_x0000_t202" style="position:absolute;left:0pt;margin-left:291.1pt;margin-top:-1pt;height:3.15pt;width:13.05pt;mso-position-horizontal-relative:page;mso-position-vertical-relative:page;z-index:-2516561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6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rFonts w:ascii="Arial"/>
                    <w:sz w:val="2"/>
                  </w:rPr>
                </w:pPr>
                <w:r>
                  <w:rPr>
                    <w:rFonts w:ascii="Arial"/>
                    <w:spacing w:val="-2"/>
                    <w:sz w:val="2"/>
                  </w:rPr>
                  <w:t>lOMoARcPSD|17337212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0"/>
      <w:numFmt w:val="bullet"/>
      <w:lvlText w:val=""/>
      <w:lvlJc w:val="left"/>
      <w:pPr>
        <w:ind w:left="1480" w:hanging="361"/>
      </w:pPr>
      <w:rPr>
        <w:rFonts w:hint="default" w:ascii="Wingdings" w:hAnsi="Wingdings" w:eastAsia="Wingdings" w:cs="Wingdings"/>
        <w:b w:val="0"/>
        <w:bCs w:val="0"/>
        <w:i w:val="0"/>
        <w:iCs w:val="0"/>
        <w:w w:val="99"/>
        <w:sz w:val="28"/>
        <w:szCs w:val="28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220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14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85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02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71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91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57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00" w:hanging="360"/>
      </w:pPr>
      <w:rPr>
        <w:rFonts w:hint="default"/>
        <w:lang w:val="en-US" w:eastAsia="en-US" w:bidi="ar-SA"/>
      </w:rPr>
    </w:lvl>
  </w:abstractNum>
  <w:abstractNum w:abstractNumId="1">
    <w:nsid w:val="0053208E"/>
    <w:multiLevelType w:val="multilevel"/>
    <w:tmpl w:val="0053208E"/>
    <w:lvl w:ilvl="0" w:tentative="0">
      <w:start w:val="0"/>
      <w:numFmt w:val="bullet"/>
      <w:lvlText w:val="-"/>
      <w:lvlJc w:val="left"/>
      <w:pPr>
        <w:ind w:left="1622" w:hanging="165"/>
      </w:pPr>
      <w:rPr>
        <w:rFonts w:hint="default" w:ascii="Times New Roman" w:hAnsi="Times New Roman" w:eastAsia="Times New Roman" w:cs="Times New Roman"/>
        <w:w w:val="9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526" w:hanging="16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433" w:hanging="16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339" w:hanging="16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46" w:hanging="16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53" w:hanging="16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59" w:hanging="16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66" w:hanging="16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73" w:hanging="165"/>
      </w:pPr>
      <w:rPr>
        <w:rFonts w:hint="default"/>
        <w:lang w:val="en-US" w:eastAsia="en-US" w:bidi="ar-SA"/>
      </w:rPr>
    </w:lvl>
  </w:abstractNum>
  <w:abstractNum w:abstractNumId="2">
    <w:nsid w:val="59ADCABA"/>
    <w:multiLevelType w:val="multilevel"/>
    <w:tmpl w:val="59ADCABA"/>
    <w:lvl w:ilvl="0" w:tentative="0">
      <w:start w:val="0"/>
      <w:numFmt w:val="bullet"/>
      <w:lvlText w:val="-"/>
      <w:lvlJc w:val="left"/>
      <w:pPr>
        <w:ind w:left="1739" w:hanging="140"/>
      </w:pPr>
      <w:rPr>
        <w:rFonts w:hint="default" w:ascii="Times New Roman" w:hAnsi="Times New Roman" w:eastAsia="Times New Roman" w:cs="Times New Roman"/>
        <w:w w:val="9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634" w:hanging="14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529" w:hanging="14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423" w:hanging="14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318" w:hanging="1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13" w:hanging="1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107" w:hanging="1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002" w:hanging="1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97" w:hanging="14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9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0344051"/>
    <w:rsid w:val="0A8E3CC2"/>
    <w:rsid w:val="3FC935B8"/>
    <w:rsid w:val="4D005CA5"/>
    <w:rsid w:val="65DD759E"/>
    <w:rsid w:val="6B96571C"/>
    <w:rsid w:val="711A7A8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87"/>
      <w:ind w:left="1584" w:right="1721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u w:val="single" w:color="000000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1240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paragraph" w:styleId="7">
    <w:name w:val="Title"/>
    <w:basedOn w:val="1"/>
    <w:qFormat/>
    <w:uiPriority w:val="1"/>
    <w:pPr>
      <w:spacing w:before="69"/>
      <w:ind w:left="759"/>
    </w:pPr>
    <w:rPr>
      <w:rFonts w:ascii="Times New Roman" w:hAnsi="Times New Roman" w:eastAsia="Times New Roman" w:cs="Times New Roman"/>
      <w:b/>
      <w:bCs/>
      <w:sz w:val="72"/>
      <w:szCs w:val="72"/>
      <w:u w:val="single" w:color="000000"/>
      <w:lang w:val="en-US" w:eastAsia="en-US" w:bidi="ar-SA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pPr>
      <w:ind w:left="923" w:hanging="361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0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6.jpeg"/><Relationship Id="rId32" Type="http://schemas.openxmlformats.org/officeDocument/2006/relationships/image" Target="media/image25.jpeg"/><Relationship Id="rId31" Type="http://schemas.openxmlformats.org/officeDocument/2006/relationships/image" Target="media/image24.jpeg"/><Relationship Id="rId30" Type="http://schemas.openxmlformats.org/officeDocument/2006/relationships/image" Target="media/image23.jpeg"/><Relationship Id="rId3" Type="http://schemas.openxmlformats.org/officeDocument/2006/relationships/footnotes" Target="footnotes.xml"/><Relationship Id="rId29" Type="http://schemas.openxmlformats.org/officeDocument/2006/relationships/image" Target="media/image22.jpeg"/><Relationship Id="rId28" Type="http://schemas.openxmlformats.org/officeDocument/2006/relationships/image" Target="media/image21.jpeg"/><Relationship Id="rId27" Type="http://schemas.openxmlformats.org/officeDocument/2006/relationships/image" Target="media/image20.jpeg"/><Relationship Id="rId26" Type="http://schemas.openxmlformats.org/officeDocument/2006/relationships/image" Target="media/image19.jpeg"/><Relationship Id="rId25" Type="http://schemas.openxmlformats.org/officeDocument/2006/relationships/image" Target="media/image18.jpeg"/><Relationship Id="rId24" Type="http://schemas.openxmlformats.org/officeDocument/2006/relationships/image" Target="media/image17.jpeg"/><Relationship Id="rId23" Type="http://schemas.openxmlformats.org/officeDocument/2006/relationships/image" Target="media/image16.jpeg"/><Relationship Id="rId22" Type="http://schemas.openxmlformats.org/officeDocument/2006/relationships/image" Target="media/image15.jpeg"/><Relationship Id="rId21" Type="http://schemas.openxmlformats.org/officeDocument/2006/relationships/image" Target="media/image14.png"/><Relationship Id="rId20" Type="http://schemas.openxmlformats.org/officeDocument/2006/relationships/image" Target="media/image13.jpeg"/><Relationship Id="rId2" Type="http://schemas.openxmlformats.org/officeDocument/2006/relationships/settings" Target="settings.xml"/><Relationship Id="rId19" Type="http://schemas.openxmlformats.org/officeDocument/2006/relationships/image" Target="media/image12.jpe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jpe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  <customShpInfo spid="_x0000_s2049"/>
    <customShpInfo spid="_x0000_s2050"/>
    <customShpInfo spid="_x0000_s1030"/>
    <customShpInfo spid="_x0000_s1031"/>
    <customShpInfo spid="_x0000_s1035"/>
    <customShpInfo spid="_x0000_s1036"/>
    <customShpInfo spid="_x0000_s1037"/>
    <customShpInfo spid="_x0000_s1041"/>
    <customShpInfo spid="_x0000_s1042"/>
    <customShpInfo spid="_x0000_s1043"/>
    <customShpInfo spid="_x0000_s1047"/>
    <customShpInfo spid="_x0000_s1048"/>
    <customShpInfo spid="_x0000_s1049"/>
    <customShpInfo spid="_x0000_s1053"/>
    <customShpInfo spid="_x0000_s1054"/>
    <customShpInfo spid="_x0000_s1055"/>
    <customShpInfo spid="_x0000_s1059"/>
    <customShpInfo spid="_x0000_s1060"/>
    <customShpInfo spid="_x0000_s1061"/>
    <customShpInfo spid="_x0000_s1065"/>
    <customShpInfo spid="_x0000_s1067"/>
    <customShpInfo spid="_x0000_s1071"/>
    <customShpInfo spid="_x0000_s1072"/>
    <customShpInfo spid="_x0000_s107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ScaleCrop>false</ScaleCrop>
  <LinksUpToDate>false</LinksUpToDate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2022-09-29T11:45:00Z</dcterms:created>
  <dc:creator>Rishikesh Mishra</dc:creator>
  <cp:lastModifiedBy>cmps</cp:lastModifiedBy>
  <dcterms:modified xsi:type="dcterms:W3CDTF">2022-09-30T06:31:26Z</dcterms:modified>
  <dc:title>Cf-1 - PRACTICAL OF CYBER FORENSIC FOR TY CS MUMBAI UNIVERSITY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2021-05-04T00:00:00Z</vt:filetime>
  </property>
  <property fmtid="{D5CDD505-2E9C-101B-9397-08002B2CF9AE}" pid="3" name="Creator">
    <vt:lpwstr>Acrobat PDFMaker 18 for Word</vt:lpwstr>
  </property>
  <property fmtid="{D5CDD505-2E9C-101B-9397-08002B2CF9AE}" pid="4" name="LastSaved">
    <vt:filetime>2022-09-29T00:00:00Z</vt:filetime>
  </property>
  <property fmtid="{D5CDD505-2E9C-101B-9397-08002B2CF9AE}" pid="5" name="Producer">
    <vt:lpwstr>GPL Ghostscript 9.25</vt:lpwstr>
  </property>
  <property fmtid="{D5CDD505-2E9C-101B-9397-08002B2CF9AE}" pid="6" name="KSOProductBuildVer">
    <vt:lpwstr>1033-11.2.0.11341</vt:lpwstr>
  </property>
  <property fmtid="{D5CDD505-2E9C-101B-9397-08002B2CF9AE}" pid="7" name="ICV">
    <vt:lpwstr>7472D19437E447FD967B2E5D107F63DA</vt:lpwstr>
  </property>
</Properties>
</file>